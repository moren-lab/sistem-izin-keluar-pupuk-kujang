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6"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40"/>
          <w:szCs w:val="40"/>
          <w:u w:val="none"/>
          <w:shd w:val="clear" w:fill="auto"/>
          <w:vertAlign w:val="baseline"/>
        </w:rPr>
      </w:pPr>
      <w:r>
        <w:rPr>
          <w:rFonts w:hint="default" w:ascii="Times New Roman" w:hAnsi="Times New Roman" w:cs="Times New Roman"/>
          <w:sz w:val="40"/>
          <w:szCs w:val="40"/>
          <w:rtl w:val="0"/>
        </w:rPr>
        <w:tab/>
      </w:r>
    </w:p>
    <w:p w14:paraId="00000002">
      <w:pPr>
        <w:pStyle w:val="13"/>
        <w:ind w:left="1241" w:leftChars="0" w:firstLine="79" w:firstLineChars="0"/>
        <w:rPr>
          <w:rFonts w:hint="default" w:ascii="Times New Roman" w:hAnsi="Times New Roman" w:cs="Times New Roman"/>
        </w:rPr>
      </w:pPr>
      <w:r>
        <w:rPr>
          <w:rFonts w:hint="default" w:ascii="Times New Roman" w:hAnsi="Times New Roman" w:cs="Times New Roman"/>
          <w:rtl w:val="0"/>
        </w:rPr>
        <w:t>Business Requirement Document (BRD)</w:t>
      </w:r>
    </w:p>
    <w:p w14:paraId="00000003">
      <w:pPr>
        <w:pStyle w:val="13"/>
        <w:spacing w:before="69" w:line="276" w:lineRule="auto"/>
        <w:ind w:left="4013" w:hanging="3541"/>
        <w:rPr>
          <w:rFonts w:hint="default" w:ascii="Times New Roman" w:hAnsi="Times New Roman" w:cs="Times New Roman"/>
        </w:rPr>
      </w:pP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pPr>
    </w:p>
    <w:tbl>
      <w:tblPr>
        <w:tblStyle w:val="17"/>
        <w:tblW w:w="9048" w:type="dxa"/>
        <w:tblInd w:w="1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32"/>
        <w:gridCol w:w="6016"/>
      </w:tblGrid>
      <w:tr w14:paraId="6565B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shd w:val="clear" w:color="auto" w:fill="0A5293"/>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FFFFFF"/>
                <w:sz w:val="28"/>
                <w:szCs w:val="28"/>
                <w:u w:val="none"/>
                <w:shd w:val="clear" w:fill="auto"/>
                <w:vertAlign w:val="baseline"/>
                <w:rtl w:val="0"/>
              </w:rPr>
              <w:t>Atribut</w:t>
            </w:r>
          </w:p>
        </w:tc>
        <w:tc>
          <w:tcPr>
            <w:shd w:val="clear" w:color="auto" w:fill="0A5293"/>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FFFFFF"/>
                <w:sz w:val="28"/>
                <w:szCs w:val="28"/>
                <w:u w:val="none"/>
                <w:shd w:val="clear" w:fill="auto"/>
                <w:vertAlign w:val="baseline"/>
                <w:rtl w:val="0"/>
              </w:rPr>
              <w:t>Keterangan</w:t>
            </w:r>
          </w:p>
        </w:tc>
      </w:tr>
      <w:tr w14:paraId="1E71AC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0" w:hRule="atLeast"/>
        </w:trPr>
        <w:tc>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Kode Dokumen</w:t>
            </w:r>
          </w:p>
        </w:tc>
        <w:tc>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32"/>
                <w:szCs w:val="32"/>
                <w:u w:val="none"/>
                <w:shd w:val="clear" w:fill="auto"/>
                <w:vertAlign w:val="baseline"/>
              </w:rPr>
            </w:pPr>
          </w:p>
        </w:tc>
      </w:tr>
      <w:tr w14:paraId="1E0BF5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5" w:hRule="atLeast"/>
        </w:trPr>
        <w:tc>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Nama Proyek</w:t>
            </w:r>
          </w:p>
        </w:tc>
        <w:tc>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2" w:lineRule="auto"/>
              <w:ind w:left="100" w:right="145"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p>
        </w:tc>
      </w:tr>
      <w:tr w14:paraId="6D809A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Versi Dokumen</w:t>
            </w:r>
          </w:p>
        </w:tc>
        <w:tc>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32"/>
                <w:szCs w:val="32"/>
                <w:u w:val="none"/>
                <w:shd w:val="clear" w:fill="auto"/>
                <w:vertAlign w:val="baseline"/>
              </w:rPr>
            </w:pPr>
          </w:p>
        </w:tc>
      </w:tr>
      <w:tr w14:paraId="2A0DF8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Tanggal</w:t>
            </w:r>
          </w:p>
        </w:tc>
        <w:tc>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32"/>
                <w:szCs w:val="32"/>
                <w:u w:val="none"/>
                <w:shd w:val="clear" w:fill="auto"/>
                <w:vertAlign w:val="baseline"/>
              </w:rPr>
            </w:pPr>
          </w:p>
        </w:tc>
      </w:tr>
      <w:tr w14:paraId="7225E6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0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Disusun oleh</w:t>
            </w:r>
          </w:p>
        </w:tc>
        <w:tc>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32"/>
                <w:szCs w:val="32"/>
                <w:u w:val="none"/>
                <w:shd w:val="clear" w:fill="auto"/>
                <w:vertAlign w:val="baseline"/>
              </w:rPr>
            </w:pPr>
          </w:p>
        </w:tc>
      </w:tr>
    </w:tbl>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32"/>
          <w:szCs w:val="32"/>
          <w:u w:val="none"/>
          <w:shd w:val="clear" w:fill="auto"/>
          <w:vertAlign w:val="baseline"/>
        </w:rPr>
        <w:sectPr>
          <w:pgSz w:w="11906" w:h="16838"/>
          <w:pgMar w:top="1701" w:right="1417" w:bottom="1417" w:left="1701" w:header="360" w:footer="360" w:gutter="0"/>
          <w:pgNumType w:start="1"/>
          <w:cols w:space="720" w:num="1"/>
        </w:sectPr>
      </w:pPr>
    </w:p>
    <w:p w14:paraId="00000017">
      <w:pPr>
        <w:pStyle w:val="2"/>
        <w:spacing w:before="60"/>
        <w:ind w:left="0" w:leftChars="0" w:right="358" w:rightChars="0" w:firstLine="0" w:firstLineChars="0"/>
        <w:jc w:val="center"/>
        <w:outlineLvl w:val="9"/>
        <w:rPr>
          <w:rFonts w:hint="default" w:ascii="Times New Roman" w:hAnsi="Times New Roman" w:cs="Times New Roman"/>
        </w:rPr>
      </w:pPr>
      <w:bookmarkStart w:id="0" w:name="_Toc8069"/>
      <w:r>
        <w:rPr>
          <w:rFonts w:hint="default" w:ascii="Times New Roman" w:hAnsi="Times New Roman" w:cs="Times New Roman"/>
          <w:rtl w:val="0"/>
        </w:rPr>
        <w:t>DAFTAR ISI</w:t>
      </w:r>
      <w:bookmarkEnd w:id="0"/>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p>
    <w:p w14:paraId="5859D369">
      <w:pPr>
        <w:pStyle w:val="14"/>
        <w:tabs>
          <w:tab w:val="right" w:leader="dot" w:pos="8788"/>
        </w:tabs>
        <w:rPr>
          <w:sz w:val="24"/>
          <w:szCs w:val="24"/>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instrText xml:space="preserve">TOC \o "1-3" \h \u </w:instrTex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fldChar w:fldCharType="separate"/>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_Toc8069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DAFTAR ISI</w:t>
      </w:r>
      <w:r>
        <w:rPr>
          <w:sz w:val="24"/>
          <w:szCs w:val="24"/>
        </w:rPr>
        <w:tab/>
      </w:r>
      <w:r>
        <w:rPr>
          <w:sz w:val="24"/>
          <w:szCs w:val="24"/>
        </w:rPr>
        <w:fldChar w:fldCharType="begin"/>
      </w:r>
      <w:r>
        <w:rPr>
          <w:sz w:val="24"/>
          <w:szCs w:val="24"/>
        </w:rPr>
        <w:instrText xml:space="preserve"> PAGEREF _Toc8069 \h </w:instrText>
      </w:r>
      <w:r>
        <w:rPr>
          <w:sz w:val="24"/>
          <w:szCs w:val="24"/>
        </w:rPr>
        <w:fldChar w:fldCharType="separate"/>
      </w:r>
      <w:r>
        <w:rPr>
          <w:sz w:val="24"/>
          <w:szCs w:val="24"/>
        </w:rPr>
        <w:t>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A070DA6">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_Toc6547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1. </w:t>
      </w:r>
      <w:r>
        <w:rPr>
          <w:rFonts w:hint="default" w:ascii="Times New Roman" w:hAnsi="Times New Roman" w:cs="Times New Roman"/>
          <w:sz w:val="24"/>
          <w:szCs w:val="24"/>
          <w:rtl w:val="0"/>
        </w:rPr>
        <w:t>Latar Belakang</w:t>
      </w:r>
      <w:r>
        <w:rPr>
          <w:sz w:val="24"/>
          <w:szCs w:val="24"/>
        </w:rPr>
        <w:tab/>
      </w:r>
      <w:r>
        <w:rPr>
          <w:sz w:val="24"/>
          <w:szCs w:val="24"/>
        </w:rPr>
        <w:fldChar w:fldCharType="begin"/>
      </w:r>
      <w:r>
        <w:rPr>
          <w:sz w:val="24"/>
          <w:szCs w:val="24"/>
        </w:rPr>
        <w:instrText xml:space="preserve"> PAGEREF _Toc6547 \h </w:instrText>
      </w:r>
      <w:r>
        <w:rPr>
          <w:sz w:val="24"/>
          <w:szCs w:val="24"/>
        </w:rPr>
        <w:fldChar w:fldCharType="separate"/>
      </w:r>
      <w:r>
        <w:rPr>
          <w:sz w:val="24"/>
          <w:szCs w:val="24"/>
        </w:rPr>
        <w:t>1</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62764806">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_Toc27706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2. </w:t>
      </w:r>
      <w:r>
        <w:rPr>
          <w:rFonts w:hint="default" w:ascii="Times New Roman" w:hAnsi="Times New Roman" w:cs="Times New Roman"/>
          <w:sz w:val="24"/>
          <w:szCs w:val="24"/>
          <w:rtl w:val="0"/>
        </w:rPr>
        <w:t>Tujuan</w:t>
      </w:r>
      <w:r>
        <w:rPr>
          <w:sz w:val="24"/>
          <w:szCs w:val="24"/>
        </w:rPr>
        <w:tab/>
      </w:r>
      <w:r>
        <w:rPr>
          <w:sz w:val="24"/>
          <w:szCs w:val="24"/>
        </w:rPr>
        <w:fldChar w:fldCharType="begin"/>
      </w:r>
      <w:r>
        <w:rPr>
          <w:sz w:val="24"/>
          <w:szCs w:val="24"/>
        </w:rPr>
        <w:instrText xml:space="preserve"> PAGEREF _Toc27706 \h </w:instrText>
      </w:r>
      <w:r>
        <w:rPr>
          <w:sz w:val="24"/>
          <w:szCs w:val="24"/>
        </w:rPr>
        <w:fldChar w:fldCharType="separate"/>
      </w:r>
      <w:r>
        <w:rPr>
          <w:sz w:val="24"/>
          <w:szCs w:val="24"/>
        </w:rPr>
        <w:t>1</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699FB8EB">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_Toc21179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3. </w:t>
      </w:r>
      <w:r>
        <w:rPr>
          <w:rFonts w:hint="default" w:ascii="Times New Roman" w:hAnsi="Times New Roman" w:cs="Times New Roman"/>
          <w:sz w:val="24"/>
          <w:szCs w:val="24"/>
          <w:rtl w:val="0"/>
        </w:rPr>
        <w:t>Ruang Lingkup</w:t>
      </w:r>
      <w:r>
        <w:rPr>
          <w:sz w:val="24"/>
          <w:szCs w:val="24"/>
        </w:rPr>
        <w:tab/>
      </w:r>
      <w:r>
        <w:rPr>
          <w:sz w:val="24"/>
          <w:szCs w:val="24"/>
        </w:rPr>
        <w:fldChar w:fldCharType="begin"/>
      </w:r>
      <w:r>
        <w:rPr>
          <w:sz w:val="24"/>
          <w:szCs w:val="24"/>
        </w:rPr>
        <w:instrText xml:space="preserve"> PAGEREF _Toc21179 \h </w:instrText>
      </w:r>
      <w:r>
        <w:rPr>
          <w:sz w:val="24"/>
          <w:szCs w:val="24"/>
        </w:rPr>
        <w:fldChar w:fldCharType="separate"/>
      </w:r>
      <w:r>
        <w:rPr>
          <w:sz w:val="24"/>
          <w:szCs w:val="24"/>
        </w:rPr>
        <w:t>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72924782">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_Toc24842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3.1. </w:t>
      </w:r>
      <w:r>
        <w:rPr>
          <w:rFonts w:hint="default" w:ascii="Times New Roman" w:hAnsi="Times New Roman" w:cs="Times New Roman"/>
          <w:sz w:val="24"/>
          <w:szCs w:val="24"/>
          <w:rtl w:val="0"/>
        </w:rPr>
        <w:t>In Scope</w:t>
      </w:r>
      <w:r>
        <w:rPr>
          <w:sz w:val="24"/>
          <w:szCs w:val="24"/>
        </w:rPr>
        <w:tab/>
      </w:r>
      <w:r>
        <w:rPr>
          <w:sz w:val="24"/>
          <w:szCs w:val="24"/>
        </w:rPr>
        <w:fldChar w:fldCharType="begin"/>
      </w:r>
      <w:r>
        <w:rPr>
          <w:sz w:val="24"/>
          <w:szCs w:val="24"/>
        </w:rPr>
        <w:instrText xml:space="preserve"> PAGEREF _Toc24842 \h </w:instrText>
      </w:r>
      <w:r>
        <w:rPr>
          <w:sz w:val="24"/>
          <w:szCs w:val="24"/>
        </w:rPr>
        <w:fldChar w:fldCharType="separate"/>
      </w:r>
      <w:r>
        <w:rPr>
          <w:sz w:val="24"/>
          <w:szCs w:val="24"/>
        </w:rPr>
        <w:t>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14812959">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_Toc6430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3.2 </w:t>
      </w:r>
      <w:r>
        <w:rPr>
          <w:rFonts w:hint="default" w:ascii="Times New Roman" w:hAnsi="Times New Roman" w:cs="Times New Roman"/>
          <w:sz w:val="24"/>
          <w:szCs w:val="24"/>
          <w:rtl w:val="0"/>
        </w:rPr>
        <w:t>Out of Scope</w:t>
      </w:r>
      <w:r>
        <w:rPr>
          <w:sz w:val="24"/>
          <w:szCs w:val="24"/>
        </w:rPr>
        <w:tab/>
      </w:r>
      <w:r>
        <w:rPr>
          <w:sz w:val="24"/>
          <w:szCs w:val="24"/>
        </w:rPr>
        <w:fldChar w:fldCharType="begin"/>
      </w:r>
      <w:r>
        <w:rPr>
          <w:sz w:val="24"/>
          <w:szCs w:val="24"/>
        </w:rPr>
        <w:instrText xml:space="preserve"> PAGEREF _Toc6430 \h </w:instrText>
      </w:r>
      <w:r>
        <w:rPr>
          <w:sz w:val="24"/>
          <w:szCs w:val="24"/>
        </w:rPr>
        <w:fldChar w:fldCharType="separate"/>
      </w:r>
      <w:r>
        <w:rPr>
          <w:sz w:val="24"/>
          <w:szCs w:val="24"/>
        </w:rPr>
        <w:t>8</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E9D05C8">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_Toc3723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4. </w:t>
      </w:r>
      <w:r>
        <w:rPr>
          <w:rFonts w:hint="default" w:ascii="Times New Roman" w:hAnsi="Times New Roman" w:cs="Times New Roman"/>
          <w:sz w:val="24"/>
          <w:szCs w:val="24"/>
          <w:rtl w:val="0"/>
        </w:rPr>
        <w:t>Stakeholder</w:t>
      </w:r>
      <w:r>
        <w:rPr>
          <w:sz w:val="24"/>
          <w:szCs w:val="24"/>
        </w:rPr>
        <w:tab/>
      </w:r>
      <w:r>
        <w:rPr>
          <w:sz w:val="24"/>
          <w:szCs w:val="24"/>
        </w:rPr>
        <w:fldChar w:fldCharType="begin"/>
      </w:r>
      <w:r>
        <w:rPr>
          <w:sz w:val="24"/>
          <w:szCs w:val="24"/>
        </w:rPr>
        <w:instrText xml:space="preserve"> PAGEREF _Toc3723 \h </w:instrText>
      </w:r>
      <w:r>
        <w:rPr>
          <w:sz w:val="24"/>
          <w:szCs w:val="24"/>
        </w:rPr>
        <w:fldChar w:fldCharType="separate"/>
      </w:r>
      <w:r>
        <w:rPr>
          <w:sz w:val="24"/>
          <w:szCs w:val="24"/>
        </w:rPr>
        <w:t>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AF47926">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_Toc16694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5. </w:t>
      </w:r>
      <w:r>
        <w:rPr>
          <w:rFonts w:hint="default" w:ascii="Times New Roman" w:hAnsi="Times New Roman" w:cs="Times New Roman"/>
          <w:sz w:val="24"/>
          <w:szCs w:val="24"/>
          <w:rtl w:val="0"/>
        </w:rPr>
        <w:t>As-Is Process (Proses Saat Ini)</w:t>
      </w:r>
      <w:r>
        <w:rPr>
          <w:sz w:val="24"/>
          <w:szCs w:val="24"/>
        </w:rPr>
        <w:tab/>
      </w:r>
      <w:r>
        <w:rPr>
          <w:sz w:val="24"/>
          <w:szCs w:val="24"/>
        </w:rPr>
        <w:fldChar w:fldCharType="begin"/>
      </w:r>
      <w:r>
        <w:rPr>
          <w:sz w:val="24"/>
          <w:szCs w:val="24"/>
        </w:rPr>
        <w:instrText xml:space="preserve"> PAGEREF _Toc16694 \h </w:instrText>
      </w:r>
      <w:r>
        <w:rPr>
          <w:sz w:val="24"/>
          <w:szCs w:val="24"/>
        </w:rPr>
        <w:fldChar w:fldCharType="separate"/>
      </w:r>
      <w:r>
        <w:rPr>
          <w:sz w:val="24"/>
          <w:szCs w:val="24"/>
        </w:rPr>
        <w:t>10</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179562E">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_Toc27792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6. </w:t>
      </w:r>
      <w:r>
        <w:rPr>
          <w:rFonts w:hint="default" w:ascii="Times New Roman" w:hAnsi="Times New Roman" w:cs="Times New Roman"/>
          <w:sz w:val="24"/>
          <w:szCs w:val="24"/>
          <w:rtl w:val="0"/>
        </w:rPr>
        <w:t>To-Be Process (Proses Usulan)</w:t>
      </w:r>
      <w:r>
        <w:rPr>
          <w:sz w:val="24"/>
          <w:szCs w:val="24"/>
        </w:rPr>
        <w:tab/>
      </w:r>
      <w:r>
        <w:rPr>
          <w:sz w:val="24"/>
          <w:szCs w:val="24"/>
        </w:rPr>
        <w:fldChar w:fldCharType="begin"/>
      </w:r>
      <w:r>
        <w:rPr>
          <w:sz w:val="24"/>
          <w:szCs w:val="24"/>
        </w:rPr>
        <w:instrText xml:space="preserve"> PAGEREF _Toc27792 \h </w:instrText>
      </w:r>
      <w:r>
        <w:rPr>
          <w:sz w:val="24"/>
          <w:szCs w:val="24"/>
        </w:rPr>
        <w:fldChar w:fldCharType="separate"/>
      </w:r>
      <w:r>
        <w:rPr>
          <w:sz w:val="24"/>
          <w:szCs w:val="24"/>
        </w:rPr>
        <w:t>12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24F8FF03">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_Toc27615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7. </w:t>
      </w:r>
      <w:r>
        <w:rPr>
          <w:rFonts w:hint="default" w:ascii="Times New Roman" w:hAnsi="Times New Roman" w:cs="Times New Roman"/>
          <w:sz w:val="24"/>
          <w:szCs w:val="24"/>
          <w:rtl w:val="0"/>
        </w:rPr>
        <w:t>Business Rules</w:t>
      </w:r>
      <w:r>
        <w:rPr>
          <w:sz w:val="24"/>
          <w:szCs w:val="24"/>
        </w:rPr>
        <w:tab/>
      </w:r>
      <w:r>
        <w:rPr>
          <w:sz w:val="24"/>
          <w:szCs w:val="24"/>
        </w:rPr>
        <w:fldChar w:fldCharType="begin"/>
      </w:r>
      <w:r>
        <w:rPr>
          <w:sz w:val="24"/>
          <w:szCs w:val="24"/>
        </w:rPr>
        <w:instrText xml:space="preserve"> PAGEREF _Toc27615 \h </w:instrText>
      </w:r>
      <w:r>
        <w:rPr>
          <w:sz w:val="24"/>
          <w:szCs w:val="24"/>
        </w:rPr>
        <w:fldChar w:fldCharType="separate"/>
      </w:r>
      <w:r>
        <w:rPr>
          <w:sz w:val="24"/>
          <w:szCs w:val="24"/>
        </w:rPr>
        <w:t>13</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B7B3EE1">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_Toc18318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8. </w:t>
      </w:r>
      <w:r>
        <w:rPr>
          <w:rFonts w:hint="default" w:ascii="Times New Roman" w:hAnsi="Times New Roman" w:cs="Times New Roman"/>
          <w:sz w:val="24"/>
          <w:szCs w:val="24"/>
          <w:rtl w:val="0"/>
        </w:rPr>
        <w:t>Functional Requirements</w:t>
      </w:r>
      <w:r>
        <w:rPr>
          <w:sz w:val="24"/>
          <w:szCs w:val="24"/>
        </w:rPr>
        <w:tab/>
      </w:r>
      <w:r>
        <w:rPr>
          <w:sz w:val="24"/>
          <w:szCs w:val="24"/>
        </w:rPr>
        <w:fldChar w:fldCharType="begin"/>
      </w:r>
      <w:r>
        <w:rPr>
          <w:sz w:val="24"/>
          <w:szCs w:val="24"/>
        </w:rPr>
        <w:instrText xml:space="preserve"> PAGEREF _Toc18318 \h </w:instrText>
      </w:r>
      <w:r>
        <w:rPr>
          <w:sz w:val="24"/>
          <w:szCs w:val="24"/>
        </w:rPr>
        <w:fldChar w:fldCharType="separate"/>
      </w:r>
      <w:r>
        <w:rPr>
          <w:sz w:val="24"/>
          <w:szCs w:val="24"/>
        </w:rPr>
        <w:t>19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76DCC8FD">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_Toc20123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mallCaps w:val="0"/>
          <w:strike w:val="0"/>
          <w:sz w:val="24"/>
          <w:szCs w:val="24"/>
          <w:shd w:val="clear" w:fill="auto"/>
          <w:vertAlign w:val="baseline"/>
        </w:rPr>
        <w:t xml:space="preserve">8.1 </w:t>
      </w:r>
      <w:r>
        <w:rPr>
          <w:rFonts w:hint="default" w:ascii="Times New Roman" w:hAnsi="Times New Roman" w:cs="Times New Roman"/>
          <w:bCs/>
          <w:i w:val="0"/>
          <w:iCs w:val="0"/>
          <w:smallCaps w:val="0"/>
          <w:strike w:val="0"/>
          <w:sz w:val="24"/>
          <w:szCs w:val="24"/>
          <w:shd w:val="clear" w:fill="auto"/>
          <w:vertAlign w:val="baseline"/>
          <w:rtl w:val="0"/>
        </w:rPr>
        <w:t>Modul Login &amp; Hak Akses</w:t>
      </w:r>
      <w:r>
        <w:rPr>
          <w:sz w:val="24"/>
          <w:szCs w:val="24"/>
        </w:rPr>
        <w:tab/>
      </w:r>
      <w:r>
        <w:rPr>
          <w:sz w:val="24"/>
          <w:szCs w:val="24"/>
        </w:rPr>
        <w:fldChar w:fldCharType="begin"/>
      </w:r>
      <w:r>
        <w:rPr>
          <w:sz w:val="24"/>
          <w:szCs w:val="24"/>
        </w:rPr>
        <w:instrText xml:space="preserve"> PAGEREF _Toc20123 \h </w:instrText>
      </w:r>
      <w:r>
        <w:rPr>
          <w:sz w:val="24"/>
          <w:szCs w:val="24"/>
        </w:rPr>
        <w:fldChar w:fldCharType="separate"/>
      </w:r>
      <w:r>
        <w:rPr>
          <w:sz w:val="24"/>
          <w:szCs w:val="24"/>
        </w:rPr>
        <w:t>19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56FA0903">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_Toc13913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tl w:val="0"/>
        </w:rPr>
        <w:t xml:space="preserve">8.2 </w:t>
      </w:r>
      <w:r>
        <w:rPr>
          <w:rFonts w:hint="default" w:ascii="Times New Roman" w:hAnsi="Times New Roman" w:cs="Times New Roman"/>
          <w:bCs/>
          <w:sz w:val="24"/>
          <w:szCs w:val="24"/>
          <w:rtl w:val="0"/>
        </w:rPr>
        <w:t>Modul Pengajuan Izin (Karyawan)</w:t>
      </w:r>
      <w:r>
        <w:rPr>
          <w:sz w:val="24"/>
          <w:szCs w:val="24"/>
        </w:rPr>
        <w:tab/>
      </w:r>
      <w:r>
        <w:rPr>
          <w:sz w:val="24"/>
          <w:szCs w:val="24"/>
        </w:rPr>
        <w:fldChar w:fldCharType="begin"/>
      </w:r>
      <w:r>
        <w:rPr>
          <w:sz w:val="24"/>
          <w:szCs w:val="24"/>
        </w:rPr>
        <w:instrText xml:space="preserve"> PAGEREF _Toc13913 \h </w:instrText>
      </w:r>
      <w:r>
        <w:rPr>
          <w:sz w:val="24"/>
          <w:szCs w:val="24"/>
        </w:rPr>
        <w:fldChar w:fldCharType="separate"/>
      </w:r>
      <w:r>
        <w:rPr>
          <w:sz w:val="24"/>
          <w:szCs w:val="24"/>
        </w:rPr>
        <w:t>19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5F5C144A">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_Toc26336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tl w:val="0"/>
        </w:rPr>
        <w:t xml:space="preserve">8.3 </w:t>
      </w:r>
      <w:r>
        <w:rPr>
          <w:rFonts w:hint="default" w:ascii="Times New Roman" w:hAnsi="Times New Roman" w:cs="Times New Roman"/>
          <w:bCs/>
          <w:sz w:val="24"/>
          <w:szCs w:val="24"/>
          <w:rtl w:val="0"/>
        </w:rPr>
        <w:t>Modul Persetujuan Izin (Atasan)</w:t>
      </w:r>
      <w:r>
        <w:rPr>
          <w:sz w:val="24"/>
          <w:szCs w:val="24"/>
        </w:rPr>
        <w:tab/>
      </w:r>
      <w:r>
        <w:rPr>
          <w:sz w:val="24"/>
          <w:szCs w:val="24"/>
        </w:rPr>
        <w:fldChar w:fldCharType="begin"/>
      </w:r>
      <w:r>
        <w:rPr>
          <w:sz w:val="24"/>
          <w:szCs w:val="24"/>
        </w:rPr>
        <w:instrText xml:space="preserve"> PAGEREF _Toc26336 \h </w:instrText>
      </w:r>
      <w:r>
        <w:rPr>
          <w:sz w:val="24"/>
          <w:szCs w:val="24"/>
        </w:rPr>
        <w:fldChar w:fldCharType="separate"/>
      </w:r>
      <w:r>
        <w:rPr>
          <w:sz w:val="24"/>
          <w:szCs w:val="24"/>
        </w:rPr>
        <w:t>20</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0783712">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_Toc17080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tl w:val="0"/>
        </w:rPr>
        <w:t xml:space="preserve">8.4 </w:t>
      </w:r>
      <w:r>
        <w:rPr>
          <w:rFonts w:hint="default" w:ascii="Times New Roman" w:hAnsi="Times New Roman" w:cs="Times New Roman"/>
          <w:bCs/>
          <w:sz w:val="24"/>
          <w:szCs w:val="24"/>
          <w:rtl w:val="0"/>
        </w:rPr>
        <w:t>Modul Validasi QR &amp; Pencatatan Keluar (Petugas Pengamanan)</w:t>
      </w:r>
      <w:r>
        <w:rPr>
          <w:sz w:val="24"/>
          <w:szCs w:val="24"/>
        </w:rPr>
        <w:tab/>
      </w:r>
      <w:r>
        <w:rPr>
          <w:sz w:val="24"/>
          <w:szCs w:val="24"/>
        </w:rPr>
        <w:fldChar w:fldCharType="begin"/>
      </w:r>
      <w:r>
        <w:rPr>
          <w:sz w:val="24"/>
          <w:szCs w:val="24"/>
        </w:rPr>
        <w:instrText xml:space="preserve"> PAGEREF _Toc17080 \h </w:instrText>
      </w:r>
      <w:r>
        <w:rPr>
          <w:sz w:val="24"/>
          <w:szCs w:val="24"/>
        </w:rPr>
        <w:fldChar w:fldCharType="separate"/>
      </w:r>
      <w:r>
        <w:rPr>
          <w:sz w:val="24"/>
          <w:szCs w:val="24"/>
        </w:rPr>
        <w:t>21</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BE39CE4">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_Toc14556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8.5 </w:t>
      </w:r>
      <w:r>
        <w:rPr>
          <w:rFonts w:hint="default" w:ascii="Times New Roman" w:hAnsi="Times New Roman" w:cs="Times New Roman"/>
          <w:bCs/>
          <w:sz w:val="24"/>
          <w:szCs w:val="24"/>
          <w:rtl w:val="0"/>
        </w:rPr>
        <w:t>Modul Monitoring dan Administrasi (Admin)</w:t>
      </w:r>
      <w:r>
        <w:rPr>
          <w:sz w:val="24"/>
          <w:szCs w:val="24"/>
        </w:rPr>
        <w:tab/>
      </w:r>
      <w:r>
        <w:rPr>
          <w:sz w:val="24"/>
          <w:szCs w:val="24"/>
        </w:rPr>
        <w:fldChar w:fldCharType="begin"/>
      </w:r>
      <w:r>
        <w:rPr>
          <w:sz w:val="24"/>
          <w:szCs w:val="24"/>
        </w:rPr>
        <w:instrText xml:space="preserve"> PAGEREF _Toc14556 \h </w:instrText>
      </w:r>
      <w:r>
        <w:rPr>
          <w:sz w:val="24"/>
          <w:szCs w:val="24"/>
        </w:rPr>
        <w:fldChar w:fldCharType="separate"/>
      </w:r>
      <w:r>
        <w:rPr>
          <w:sz w:val="24"/>
          <w:szCs w:val="24"/>
        </w:rPr>
        <w:t>22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FC1260A">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_Toc920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8.6 </w:t>
      </w:r>
      <w:r>
        <w:rPr>
          <w:rFonts w:hint="default" w:ascii="Times New Roman" w:hAnsi="Times New Roman" w:cs="Times New Roman"/>
          <w:bCs/>
          <w:sz w:val="24"/>
          <w:szCs w:val="24"/>
          <w:rtl w:val="0"/>
        </w:rPr>
        <w:t>Modul Visualisasi dan Analisis Data (Dasboard Charts)</w:t>
      </w:r>
      <w:r>
        <w:rPr>
          <w:sz w:val="24"/>
          <w:szCs w:val="24"/>
        </w:rPr>
        <w:tab/>
      </w:r>
      <w:r>
        <w:rPr>
          <w:sz w:val="24"/>
          <w:szCs w:val="24"/>
        </w:rPr>
        <w:fldChar w:fldCharType="begin"/>
      </w:r>
      <w:r>
        <w:rPr>
          <w:sz w:val="24"/>
          <w:szCs w:val="24"/>
        </w:rPr>
        <w:instrText xml:space="preserve"> PAGEREF _Toc920 \h </w:instrText>
      </w:r>
      <w:r>
        <w:rPr>
          <w:sz w:val="24"/>
          <w:szCs w:val="24"/>
        </w:rPr>
        <w:fldChar w:fldCharType="separate"/>
      </w:r>
      <w:r>
        <w:rPr>
          <w:sz w:val="24"/>
          <w:szCs w:val="24"/>
        </w:rPr>
        <w:t>22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69BEDA6">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_Toc32088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9. </w:t>
      </w:r>
      <w:r>
        <w:rPr>
          <w:rFonts w:hint="default" w:ascii="Times New Roman" w:hAnsi="Times New Roman" w:cs="Times New Roman"/>
          <w:sz w:val="24"/>
          <w:szCs w:val="24"/>
          <w:rtl w:val="0"/>
        </w:rPr>
        <w:t>Non-Functional Requirements</w:t>
      </w:r>
      <w:r>
        <w:rPr>
          <w:sz w:val="24"/>
          <w:szCs w:val="24"/>
        </w:rPr>
        <w:tab/>
      </w:r>
      <w:r>
        <w:rPr>
          <w:sz w:val="24"/>
          <w:szCs w:val="24"/>
        </w:rPr>
        <w:fldChar w:fldCharType="begin"/>
      </w:r>
      <w:r>
        <w:rPr>
          <w:sz w:val="24"/>
          <w:szCs w:val="24"/>
        </w:rPr>
        <w:instrText xml:space="preserve"> PAGEREF _Toc32088 \h </w:instrText>
      </w:r>
      <w:r>
        <w:rPr>
          <w:sz w:val="24"/>
          <w:szCs w:val="24"/>
        </w:rPr>
        <w:fldChar w:fldCharType="separate"/>
      </w:r>
      <w:r>
        <w:rPr>
          <w:sz w:val="24"/>
          <w:szCs w:val="24"/>
        </w:rPr>
        <w:t>23</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11A4BD15">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_Toc7662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10. </w:t>
      </w:r>
      <w:r>
        <w:rPr>
          <w:rFonts w:hint="default" w:ascii="Times New Roman" w:hAnsi="Times New Roman" w:cs="Times New Roman"/>
          <w:sz w:val="24"/>
          <w:szCs w:val="24"/>
          <w:rtl w:val="0"/>
        </w:rPr>
        <w:t>Use Case</w:t>
      </w:r>
      <w:r>
        <w:rPr>
          <w:sz w:val="24"/>
          <w:szCs w:val="24"/>
        </w:rPr>
        <w:tab/>
      </w:r>
      <w:r>
        <w:rPr>
          <w:sz w:val="24"/>
          <w:szCs w:val="24"/>
        </w:rPr>
        <w:fldChar w:fldCharType="begin"/>
      </w:r>
      <w:r>
        <w:rPr>
          <w:sz w:val="24"/>
          <w:szCs w:val="24"/>
        </w:rPr>
        <w:instrText xml:space="preserve"> PAGEREF _Toc7662 \h </w:instrText>
      </w:r>
      <w:r>
        <w:rPr>
          <w:sz w:val="24"/>
          <w:szCs w:val="24"/>
        </w:rPr>
        <w:fldChar w:fldCharType="separate"/>
      </w:r>
      <w:r>
        <w:rPr>
          <w:sz w:val="24"/>
          <w:szCs w:val="24"/>
        </w:rPr>
        <w:t>24</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3396091">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_Toc32665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10.1 Modul Login &amp; Hak Akses</w:t>
      </w:r>
      <w:r>
        <w:rPr>
          <w:sz w:val="24"/>
          <w:szCs w:val="24"/>
        </w:rPr>
        <w:tab/>
      </w:r>
      <w:r>
        <w:rPr>
          <w:sz w:val="24"/>
          <w:szCs w:val="24"/>
        </w:rPr>
        <w:fldChar w:fldCharType="begin"/>
      </w:r>
      <w:r>
        <w:rPr>
          <w:sz w:val="24"/>
          <w:szCs w:val="24"/>
        </w:rPr>
        <w:instrText xml:space="preserve"> PAGEREF _Toc32665 \h </w:instrText>
      </w:r>
      <w:r>
        <w:rPr>
          <w:sz w:val="24"/>
          <w:szCs w:val="24"/>
        </w:rPr>
        <w:fldChar w:fldCharType="separate"/>
      </w:r>
      <w:r>
        <w:rPr>
          <w:sz w:val="24"/>
          <w:szCs w:val="24"/>
        </w:rPr>
        <w:t>24</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2622F1E">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_Toc2435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10.2 Modul Pengajuan Izin (Karyawan)</w:t>
      </w:r>
      <w:r>
        <w:rPr>
          <w:sz w:val="24"/>
          <w:szCs w:val="24"/>
        </w:rPr>
        <w:tab/>
      </w:r>
      <w:r>
        <w:rPr>
          <w:sz w:val="24"/>
          <w:szCs w:val="24"/>
        </w:rPr>
        <w:fldChar w:fldCharType="begin"/>
      </w:r>
      <w:r>
        <w:rPr>
          <w:sz w:val="24"/>
          <w:szCs w:val="24"/>
        </w:rPr>
        <w:instrText xml:space="preserve"> PAGEREF _Toc2435 \h </w:instrText>
      </w:r>
      <w:r>
        <w:rPr>
          <w:sz w:val="24"/>
          <w:szCs w:val="24"/>
        </w:rPr>
        <w:fldChar w:fldCharType="separate"/>
      </w:r>
      <w:r>
        <w:rPr>
          <w:sz w:val="24"/>
          <w:szCs w:val="24"/>
        </w:rPr>
        <w:t>24</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A993A2F">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_Toc13173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10.3 Modul Persetujuan Izin (Atasan)</w:t>
      </w:r>
      <w:r>
        <w:rPr>
          <w:sz w:val="24"/>
          <w:szCs w:val="24"/>
        </w:rPr>
        <w:tab/>
      </w:r>
      <w:r>
        <w:rPr>
          <w:sz w:val="24"/>
          <w:szCs w:val="24"/>
        </w:rPr>
        <w:fldChar w:fldCharType="begin"/>
      </w:r>
      <w:r>
        <w:rPr>
          <w:sz w:val="24"/>
          <w:szCs w:val="24"/>
        </w:rPr>
        <w:instrText xml:space="preserve"> PAGEREF _Toc13173 \h </w:instrText>
      </w:r>
      <w:r>
        <w:rPr>
          <w:sz w:val="24"/>
          <w:szCs w:val="24"/>
        </w:rPr>
        <w:fldChar w:fldCharType="separate"/>
      </w:r>
      <w:r>
        <w:rPr>
          <w:sz w:val="24"/>
          <w:szCs w:val="24"/>
        </w:rPr>
        <w:t>26</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6083511">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_Toc8510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10.4 Modul Validasi QR &amp; Pencatatan Keluar (Petugas Pengamanan)</w:t>
      </w:r>
      <w:r>
        <w:rPr>
          <w:sz w:val="24"/>
          <w:szCs w:val="24"/>
        </w:rPr>
        <w:tab/>
      </w:r>
      <w:r>
        <w:rPr>
          <w:sz w:val="24"/>
          <w:szCs w:val="24"/>
        </w:rPr>
        <w:fldChar w:fldCharType="begin"/>
      </w:r>
      <w:r>
        <w:rPr>
          <w:sz w:val="24"/>
          <w:szCs w:val="24"/>
        </w:rPr>
        <w:instrText xml:space="preserve"> PAGEREF _Toc8510 \h </w:instrText>
      </w:r>
      <w:r>
        <w:rPr>
          <w:sz w:val="24"/>
          <w:szCs w:val="24"/>
        </w:rPr>
        <w:fldChar w:fldCharType="separate"/>
      </w:r>
      <w:r>
        <w:rPr>
          <w:sz w:val="24"/>
          <w:szCs w:val="24"/>
        </w:rPr>
        <w:t>27</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4DC0F53">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_Toc3323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10.5 Modul Monitoring dan Administrasi (Admin)</w:t>
      </w:r>
      <w:r>
        <w:rPr>
          <w:sz w:val="24"/>
          <w:szCs w:val="24"/>
        </w:rPr>
        <w:tab/>
      </w:r>
      <w:r>
        <w:rPr>
          <w:sz w:val="24"/>
          <w:szCs w:val="24"/>
        </w:rPr>
        <w:fldChar w:fldCharType="begin"/>
      </w:r>
      <w:r>
        <w:rPr>
          <w:sz w:val="24"/>
          <w:szCs w:val="24"/>
        </w:rPr>
        <w:instrText xml:space="preserve"> PAGEREF _Toc3323 \h </w:instrText>
      </w:r>
      <w:r>
        <w:rPr>
          <w:sz w:val="24"/>
          <w:szCs w:val="24"/>
        </w:rPr>
        <w:fldChar w:fldCharType="separate"/>
      </w:r>
      <w:r>
        <w:rPr>
          <w:sz w:val="24"/>
          <w:szCs w:val="24"/>
        </w:rPr>
        <w:t>27</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24CE67B">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_Toc682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11. </w:t>
      </w:r>
      <w:r>
        <w:rPr>
          <w:rFonts w:hint="default" w:ascii="Times New Roman" w:hAnsi="Times New Roman" w:cs="Times New Roman"/>
          <w:sz w:val="24"/>
          <w:szCs w:val="24"/>
          <w:rtl w:val="0"/>
        </w:rPr>
        <w:t>Business Process Flow (BPMN)</w:t>
      </w:r>
      <w:r>
        <w:rPr>
          <w:sz w:val="24"/>
          <w:szCs w:val="24"/>
        </w:rPr>
        <w:tab/>
      </w:r>
      <w:r>
        <w:rPr>
          <w:sz w:val="24"/>
          <w:szCs w:val="24"/>
        </w:rPr>
        <w:fldChar w:fldCharType="begin"/>
      </w:r>
      <w:r>
        <w:rPr>
          <w:sz w:val="24"/>
          <w:szCs w:val="24"/>
        </w:rPr>
        <w:instrText xml:space="preserve"> PAGEREF _Toc682 \h </w:instrText>
      </w:r>
      <w:r>
        <w:rPr>
          <w:sz w:val="24"/>
          <w:szCs w:val="24"/>
        </w:rPr>
        <w:fldChar w:fldCharType="separate"/>
      </w:r>
      <w:r>
        <w:rPr>
          <w:sz w:val="24"/>
          <w:szCs w:val="24"/>
        </w:rPr>
        <w:t>29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BE68706">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_Toc11864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11.1 Alur Proses Authentication &amp; Access (Semua Aktor)</w:t>
      </w:r>
      <w:r>
        <w:rPr>
          <w:sz w:val="24"/>
          <w:szCs w:val="24"/>
        </w:rPr>
        <w:tab/>
      </w:r>
      <w:r>
        <w:rPr>
          <w:sz w:val="24"/>
          <w:szCs w:val="24"/>
        </w:rPr>
        <w:fldChar w:fldCharType="begin"/>
      </w:r>
      <w:r>
        <w:rPr>
          <w:sz w:val="24"/>
          <w:szCs w:val="24"/>
        </w:rPr>
        <w:instrText xml:space="preserve"> PAGEREF _Toc11864 \h </w:instrText>
      </w:r>
      <w:r>
        <w:rPr>
          <w:sz w:val="24"/>
          <w:szCs w:val="24"/>
        </w:rPr>
        <w:fldChar w:fldCharType="separate"/>
      </w:r>
      <w:r>
        <w:rPr>
          <w:sz w:val="24"/>
          <w:szCs w:val="24"/>
        </w:rPr>
        <w:t>29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2678FE5">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_Toc7885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11.2 Alur Proses Request (Pengajuan Izin Karyawan)</w:t>
      </w:r>
      <w:r>
        <w:rPr>
          <w:sz w:val="24"/>
          <w:szCs w:val="24"/>
        </w:rPr>
        <w:tab/>
      </w:r>
      <w:r>
        <w:rPr>
          <w:sz w:val="24"/>
          <w:szCs w:val="24"/>
        </w:rPr>
        <w:fldChar w:fldCharType="begin"/>
      </w:r>
      <w:r>
        <w:rPr>
          <w:sz w:val="24"/>
          <w:szCs w:val="24"/>
        </w:rPr>
        <w:instrText xml:space="preserve"> PAGEREF _Toc7885 \h </w:instrText>
      </w:r>
      <w:r>
        <w:rPr>
          <w:sz w:val="24"/>
          <w:szCs w:val="24"/>
        </w:rPr>
        <w:fldChar w:fldCharType="separate"/>
      </w:r>
      <w:r>
        <w:rPr>
          <w:sz w:val="24"/>
          <w:szCs w:val="24"/>
        </w:rPr>
        <w:t>30</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19BF5F75">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_Toc26080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 xml:space="preserve">11.3 </w:t>
      </w:r>
      <w:r>
        <w:rPr>
          <w:rFonts w:hint="default" w:ascii="Times New Roman" w:hAnsi="Times New Roman" w:cs="Times New Roman"/>
          <w:sz w:val="24"/>
          <w:szCs w:val="24"/>
          <w:vertAlign w:val="baseline"/>
          <w:rtl w:val="0"/>
        </w:rPr>
        <w:t>Alur Proses Can</w:t>
      </w:r>
      <w:r>
        <w:rPr>
          <w:rFonts w:hint="default" w:ascii="Times New Roman" w:hAnsi="Times New Roman" w:cs="Times New Roman"/>
          <w:sz w:val="24"/>
          <w:szCs w:val="24"/>
          <w:rtl w:val="0"/>
        </w:rPr>
        <w:t>cel Request</w:t>
      </w:r>
      <w:r>
        <w:rPr>
          <w:sz w:val="24"/>
          <w:szCs w:val="24"/>
        </w:rPr>
        <w:tab/>
      </w:r>
      <w:r>
        <w:rPr>
          <w:sz w:val="24"/>
          <w:szCs w:val="24"/>
        </w:rPr>
        <w:fldChar w:fldCharType="begin"/>
      </w:r>
      <w:r>
        <w:rPr>
          <w:sz w:val="24"/>
          <w:szCs w:val="24"/>
        </w:rPr>
        <w:instrText xml:space="preserve"> PAGEREF _Toc26080 \h </w:instrText>
      </w:r>
      <w:r>
        <w:rPr>
          <w:sz w:val="24"/>
          <w:szCs w:val="24"/>
        </w:rPr>
        <w:fldChar w:fldCharType="separate"/>
      </w:r>
      <w:r>
        <w:rPr>
          <w:sz w:val="24"/>
          <w:szCs w:val="24"/>
        </w:rPr>
        <w:t>31</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F3A9261">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_Toc11911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11.4 Alur Proses Pengajuan Perpanjangan Waktu Izin Keluar Pabrik (Extend Return Time)</w:t>
      </w:r>
      <w:r>
        <w:rPr>
          <w:sz w:val="24"/>
          <w:szCs w:val="24"/>
        </w:rPr>
        <w:tab/>
      </w:r>
      <w:r>
        <w:rPr>
          <w:sz w:val="24"/>
          <w:szCs w:val="24"/>
        </w:rPr>
        <w:fldChar w:fldCharType="begin"/>
      </w:r>
      <w:r>
        <w:rPr>
          <w:sz w:val="24"/>
          <w:szCs w:val="24"/>
        </w:rPr>
        <w:instrText xml:space="preserve"> PAGEREF _Toc11911 \h </w:instrText>
      </w:r>
      <w:r>
        <w:rPr>
          <w:sz w:val="24"/>
          <w:szCs w:val="24"/>
        </w:rPr>
        <w:fldChar w:fldCharType="separate"/>
      </w:r>
      <w:r>
        <w:rPr>
          <w:sz w:val="24"/>
          <w:szCs w:val="24"/>
        </w:rPr>
        <w:t>32</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1E6A4BA2">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_Toc1378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11.5 Alur Proses Pengajuan dan Validasi Izin Darurat (Emergency Pass)</w:t>
      </w:r>
      <w:r>
        <w:rPr>
          <w:sz w:val="24"/>
          <w:szCs w:val="24"/>
        </w:rPr>
        <w:tab/>
      </w:r>
      <w:r>
        <w:rPr>
          <w:sz w:val="24"/>
          <w:szCs w:val="24"/>
        </w:rPr>
        <w:fldChar w:fldCharType="begin"/>
      </w:r>
      <w:r>
        <w:rPr>
          <w:sz w:val="24"/>
          <w:szCs w:val="24"/>
        </w:rPr>
        <w:instrText xml:space="preserve"> PAGEREF _Toc1378 \h </w:instrText>
      </w:r>
      <w:r>
        <w:rPr>
          <w:sz w:val="24"/>
          <w:szCs w:val="24"/>
        </w:rPr>
        <w:fldChar w:fldCharType="separate"/>
      </w:r>
      <w:r>
        <w:rPr>
          <w:sz w:val="24"/>
          <w:szCs w:val="24"/>
        </w:rPr>
        <w:t>33</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A42919A">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_Toc3856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11.6 Alur Proses Approval</w:t>
      </w:r>
      <w:r>
        <w:rPr>
          <w:sz w:val="24"/>
          <w:szCs w:val="24"/>
        </w:rPr>
        <w:tab/>
      </w:r>
      <w:r>
        <w:rPr>
          <w:sz w:val="24"/>
          <w:szCs w:val="24"/>
        </w:rPr>
        <w:fldChar w:fldCharType="begin"/>
      </w:r>
      <w:r>
        <w:rPr>
          <w:sz w:val="24"/>
          <w:szCs w:val="24"/>
        </w:rPr>
        <w:instrText xml:space="preserve"> PAGEREF _Toc3856 \h </w:instrText>
      </w:r>
      <w:r>
        <w:rPr>
          <w:sz w:val="24"/>
          <w:szCs w:val="24"/>
        </w:rPr>
        <w:fldChar w:fldCharType="separate"/>
      </w:r>
      <w:r>
        <w:rPr>
          <w:sz w:val="24"/>
          <w:szCs w:val="24"/>
        </w:rPr>
        <w:t>34</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D1337E9">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_Toc9528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11.7 Alur Proses Security Scan Out</w:t>
      </w:r>
      <w:r>
        <w:rPr>
          <w:sz w:val="24"/>
          <w:szCs w:val="24"/>
        </w:rPr>
        <w:tab/>
      </w:r>
      <w:r>
        <w:rPr>
          <w:sz w:val="24"/>
          <w:szCs w:val="24"/>
        </w:rPr>
        <w:fldChar w:fldCharType="begin"/>
      </w:r>
      <w:r>
        <w:rPr>
          <w:sz w:val="24"/>
          <w:szCs w:val="24"/>
        </w:rPr>
        <w:instrText xml:space="preserve"> PAGEREF _Toc9528 \h </w:instrText>
      </w:r>
      <w:r>
        <w:rPr>
          <w:sz w:val="24"/>
          <w:szCs w:val="24"/>
        </w:rPr>
        <w:fldChar w:fldCharType="separate"/>
      </w:r>
      <w:r>
        <w:rPr>
          <w:sz w:val="24"/>
          <w:szCs w:val="24"/>
        </w:rPr>
        <w:t>35</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63B46405">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_Toc28502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11.8 Alur Proses Pencatatan Masuk Kembali (Tap In Kartu Akses)</w:t>
      </w:r>
      <w:r>
        <w:rPr>
          <w:sz w:val="24"/>
          <w:szCs w:val="24"/>
        </w:rPr>
        <w:tab/>
      </w:r>
      <w:r>
        <w:rPr>
          <w:sz w:val="24"/>
          <w:szCs w:val="24"/>
        </w:rPr>
        <w:fldChar w:fldCharType="begin"/>
      </w:r>
      <w:r>
        <w:rPr>
          <w:sz w:val="24"/>
          <w:szCs w:val="24"/>
        </w:rPr>
        <w:instrText xml:space="preserve"> PAGEREF _Toc28502 \h </w:instrText>
      </w:r>
      <w:r>
        <w:rPr>
          <w:sz w:val="24"/>
          <w:szCs w:val="24"/>
        </w:rPr>
        <w:fldChar w:fldCharType="separate"/>
      </w:r>
      <w:r>
        <w:rPr>
          <w:sz w:val="24"/>
          <w:szCs w:val="24"/>
        </w:rPr>
        <w:t>36</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4F2873C">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_Toc14510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11.9 Alur Proses Monitoring</w:t>
      </w:r>
      <w:r>
        <w:rPr>
          <w:sz w:val="24"/>
          <w:szCs w:val="24"/>
        </w:rPr>
        <w:tab/>
      </w:r>
      <w:r>
        <w:rPr>
          <w:sz w:val="24"/>
          <w:szCs w:val="24"/>
        </w:rPr>
        <w:fldChar w:fldCharType="begin"/>
      </w:r>
      <w:r>
        <w:rPr>
          <w:sz w:val="24"/>
          <w:szCs w:val="24"/>
        </w:rPr>
        <w:instrText xml:space="preserve"> PAGEREF _Toc14510 \h </w:instrText>
      </w:r>
      <w:r>
        <w:rPr>
          <w:sz w:val="24"/>
          <w:szCs w:val="24"/>
        </w:rPr>
        <w:fldChar w:fldCharType="separate"/>
      </w:r>
      <w:r>
        <w:rPr>
          <w:sz w:val="24"/>
          <w:szCs w:val="24"/>
        </w:rPr>
        <w:t>37</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1506DFB4">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_Toc15679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11.10 Alur Proses Report Export</w:t>
      </w:r>
      <w:r>
        <w:rPr>
          <w:sz w:val="24"/>
          <w:szCs w:val="24"/>
        </w:rPr>
        <w:tab/>
      </w:r>
      <w:r>
        <w:rPr>
          <w:sz w:val="24"/>
          <w:szCs w:val="24"/>
        </w:rPr>
        <w:fldChar w:fldCharType="begin"/>
      </w:r>
      <w:r>
        <w:rPr>
          <w:sz w:val="24"/>
          <w:szCs w:val="24"/>
        </w:rPr>
        <w:instrText xml:space="preserve"> PAGEREF _Toc15679 \h </w:instrText>
      </w:r>
      <w:r>
        <w:rPr>
          <w:sz w:val="24"/>
          <w:szCs w:val="24"/>
        </w:rPr>
        <w:fldChar w:fldCharType="separate"/>
      </w:r>
      <w:r>
        <w:rPr>
          <w:sz w:val="24"/>
          <w:szCs w:val="24"/>
        </w:rPr>
        <w:t>38</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22629D3B">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_Toc18094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11.11 Alur Proses Edit Pengajuan</w:t>
      </w:r>
      <w:r>
        <w:rPr>
          <w:sz w:val="24"/>
          <w:szCs w:val="24"/>
        </w:rPr>
        <w:tab/>
      </w:r>
      <w:r>
        <w:rPr>
          <w:sz w:val="24"/>
          <w:szCs w:val="24"/>
        </w:rPr>
        <w:fldChar w:fldCharType="begin"/>
      </w:r>
      <w:r>
        <w:rPr>
          <w:sz w:val="24"/>
          <w:szCs w:val="24"/>
        </w:rPr>
        <w:instrText xml:space="preserve"> PAGEREF _Toc18094 \h </w:instrText>
      </w:r>
      <w:r>
        <w:rPr>
          <w:sz w:val="24"/>
          <w:szCs w:val="24"/>
        </w:rPr>
        <w:fldChar w:fldCharType="separate"/>
      </w:r>
      <w:r>
        <w:rPr>
          <w:sz w:val="24"/>
          <w:szCs w:val="24"/>
        </w:rPr>
        <w:t>39</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49EEF364">
      <w:pPr>
        <w:pStyle w:val="14"/>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_Toc31271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eastAsia="Times New Roman" w:cs="Times New Roman"/>
          <w:bCs/>
          <w:i w:val="0"/>
          <w:iCs w:val="0"/>
          <w:sz w:val="24"/>
          <w:szCs w:val="24"/>
        </w:rPr>
        <w:t xml:space="preserve">12. </w:t>
      </w:r>
      <w:r>
        <w:rPr>
          <w:rFonts w:hint="default" w:ascii="Times New Roman" w:hAnsi="Times New Roman" w:cs="Times New Roman"/>
          <w:sz w:val="24"/>
          <w:szCs w:val="24"/>
          <w:rtl w:val="0"/>
        </w:rPr>
        <w:t>Lampiran</w:t>
      </w:r>
      <w:r>
        <w:rPr>
          <w:sz w:val="24"/>
          <w:szCs w:val="24"/>
        </w:rPr>
        <w:tab/>
      </w:r>
      <w:r>
        <w:rPr>
          <w:sz w:val="24"/>
          <w:szCs w:val="24"/>
        </w:rPr>
        <w:fldChar w:fldCharType="begin"/>
      </w:r>
      <w:r>
        <w:rPr>
          <w:sz w:val="24"/>
          <w:szCs w:val="24"/>
        </w:rPr>
        <w:instrText xml:space="preserve"> PAGEREF _Toc31271 \h </w:instrText>
      </w:r>
      <w:r>
        <w:rPr>
          <w:sz w:val="24"/>
          <w:szCs w:val="24"/>
        </w:rPr>
        <w:fldChar w:fldCharType="separate"/>
      </w:r>
      <w:r>
        <w:rPr>
          <w:sz w:val="24"/>
          <w:szCs w:val="24"/>
        </w:rPr>
        <w:t>40</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35E7BE22">
      <w:pPr>
        <w:pStyle w:val="15"/>
        <w:tabs>
          <w:tab w:val="right" w:leader="dot" w:pos="8788"/>
        </w:tabs>
        <w:rPr>
          <w:sz w:val="24"/>
          <w:szCs w:val="24"/>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begin"/>
      </w:r>
      <w:r>
        <w:rPr>
          <w:rFonts w:hint="default" w:ascii="Times New Roman" w:hAnsi="Times New Roman" w:eastAsia="Times New Roman" w:cs="Times New Roman"/>
          <w:bCs/>
          <w:i w:val="0"/>
          <w:iCs w:val="0"/>
          <w:smallCaps w:val="0"/>
          <w:strike w:val="0"/>
          <w:sz w:val="24"/>
          <w:szCs w:val="24"/>
          <w:shd w:val="clear" w:fill="auto"/>
          <w:vertAlign w:val="baseline"/>
        </w:rPr>
        <w:instrText xml:space="preserve"> HYPERLINK \l _Toc28894 </w:instrText>
      </w:r>
      <w:r>
        <w:rPr>
          <w:rFonts w:hint="default" w:ascii="Times New Roman" w:hAnsi="Times New Roman" w:eastAsia="Times New Roman" w:cs="Times New Roman"/>
          <w:bCs/>
          <w:i w:val="0"/>
          <w:iCs w:val="0"/>
          <w:smallCaps w:val="0"/>
          <w:strike w:val="0"/>
          <w:sz w:val="24"/>
          <w:szCs w:val="24"/>
          <w:shd w:val="clear" w:fill="auto"/>
          <w:vertAlign w:val="baseline"/>
        </w:rPr>
        <w:fldChar w:fldCharType="separate"/>
      </w:r>
      <w:r>
        <w:rPr>
          <w:rFonts w:hint="default" w:ascii="Times New Roman" w:hAnsi="Times New Roman" w:cs="Times New Roman"/>
          <w:sz w:val="24"/>
          <w:szCs w:val="24"/>
          <w:rtl w:val="0"/>
        </w:rPr>
        <w:t>Lampiran A. Matrix Hak Akses</w:t>
      </w:r>
      <w:r>
        <w:rPr>
          <w:sz w:val="24"/>
          <w:szCs w:val="24"/>
        </w:rPr>
        <w:tab/>
      </w:r>
      <w:r>
        <w:rPr>
          <w:sz w:val="24"/>
          <w:szCs w:val="24"/>
        </w:rPr>
        <w:fldChar w:fldCharType="begin"/>
      </w:r>
      <w:r>
        <w:rPr>
          <w:sz w:val="24"/>
          <w:szCs w:val="24"/>
        </w:rPr>
        <w:instrText xml:space="preserve"> PAGEREF _Toc28894 \h </w:instrText>
      </w:r>
      <w:r>
        <w:rPr>
          <w:sz w:val="24"/>
          <w:szCs w:val="24"/>
        </w:rPr>
        <w:fldChar w:fldCharType="separate"/>
      </w:r>
      <w:r>
        <w:rPr>
          <w:sz w:val="24"/>
          <w:szCs w:val="24"/>
        </w:rPr>
        <w:t>40</w:t>
      </w:r>
      <w:r>
        <w:rPr>
          <w:sz w:val="24"/>
          <w:szCs w:val="24"/>
        </w:rPr>
        <w:fldChar w:fldCharType="end"/>
      </w: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Cs/>
          <w:i w:val="0"/>
          <w:iCs w:val="0"/>
          <w:smallCaps w:val="0"/>
          <w:strike w:val="0"/>
          <w:color w:val="000000"/>
          <w:sz w:val="24"/>
          <w:szCs w:val="24"/>
          <w:u w:val="none"/>
          <w:shd w:val="clear" w:fill="auto"/>
          <w:vertAlign w:val="baseline"/>
        </w:rPr>
        <w:fldChar w:fldCharType="end"/>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36"/>
          <w:tab w:val="right" w:leader="dot" w:pos="9352"/>
        </w:tabs>
        <w:spacing w:before="139" w:after="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2"/>
          <w:szCs w:val="22"/>
          <w:u w:val="none"/>
          <w:shd w:val="clear" w:fill="auto"/>
          <w:vertAlign w:val="baseline"/>
        </w:rPr>
        <w:sectPr>
          <w:pgSz w:w="11906" w:h="16838"/>
          <w:pgMar w:top="1701" w:right="1417" w:bottom="1417" w:left="1701" w:header="360" w:footer="360" w:gutter="0"/>
          <w:cols w:space="720" w:num="1"/>
        </w:sectPr>
      </w:pPr>
      <w:bookmarkStart w:id="249" w:name="_GoBack"/>
      <w:bookmarkEnd w:id="249"/>
    </w:p>
    <w:p w14:paraId="0000001D">
      <w:pPr>
        <w:pStyle w:val="2"/>
        <w:numPr>
          <w:ilvl w:val="0"/>
          <w:numId w:val="1"/>
        </w:numPr>
        <w:tabs>
          <w:tab w:val="left" w:pos="718"/>
        </w:tabs>
        <w:spacing w:before="63" w:after="0" w:line="360" w:lineRule="auto"/>
        <w:ind w:left="718" w:right="0" w:hanging="567"/>
        <w:jc w:val="both"/>
        <w:rPr>
          <w:rFonts w:hint="default" w:ascii="Times New Roman" w:hAnsi="Times New Roman" w:cs="Times New Roman"/>
        </w:rPr>
      </w:pPr>
      <w:bookmarkStart w:id="1" w:name="_stuhjigdhw7b" w:colFirst="0" w:colLast="0"/>
      <w:bookmarkEnd w:id="1"/>
      <w:bookmarkStart w:id="2" w:name="2z4hvuqre1lo" w:colFirst="0" w:colLast="0"/>
      <w:bookmarkEnd w:id="2"/>
      <w:bookmarkStart w:id="3" w:name="_Toc6547"/>
      <w:r>
        <w:rPr>
          <w:rFonts w:hint="default" w:ascii="Times New Roman" w:hAnsi="Times New Roman" w:cs="Times New Roman"/>
          <w:rtl w:val="0"/>
        </w:rPr>
        <w:t>Latar Belakang</w:t>
      </w:r>
      <w:bookmarkEnd w:id="3"/>
    </w:p>
    <w:p w14:paraId="0000001E">
      <w:pPr>
        <w:spacing w:before="240" w:after="24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PT Pupuk Kujang berupaya menjaga keamanan, ketertiban, dan kelancaran kegiatan operasional pabrik. Salah satu aspek pentingnya adalah pengendalian keluar-masuk Karyawan di area perusahaan. Karyawan yang perlu meninggalkan area pada jam kerja memerlukan proses izin yang jelas, tercatat, dan dapat dipertanggungjawabkan agar sesuai dengan ketentuan keamanan dan disiplin kerja yang berlaku.</w:t>
      </w:r>
    </w:p>
    <w:p w14:paraId="0000001F">
      <w:pPr>
        <w:spacing w:before="240" w:after="24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Saat ini, Karyawan yang keluar area pada jam kerja belum tercatat secara sistematis. Alasan keluar, waktu keluar, dan waktu kembali tidak terdokumentasi dengan lengkap, sehingga Departemen Pengamanan kesulitan memantau siapa yang sedang berada di luar area. Kondisi ini menyebabkan data untuk kebutuhan administrasi berisiko tidak tersimpan dengan jelas. Akibatnya, proses pemantauan, pengecekan ulang, maupun penelusuran terhadap aktivitas keluar area kurang efektif.</w:t>
      </w:r>
    </w:p>
    <w:p w14:paraId="00000020">
      <w:pPr>
        <w:spacing w:before="240" w:after="24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Untuk mengatasi permasalahan tersebut, Departemen Teknologi Informasi mengembangkan aplikasi Perizinan Keluar Area Karyawan. Aplikasi ini dirancang untuk mengelola proses izin keluar area secara terintegrasi, mulai dari pengajuan oleh Karyawan, persetujuan oleh atasan, penerbitan tiket QR code, hingga pencatatan waktu keluar dan masuk oleh petugas pengamanan. Melalui aplikasi ini, proses perizinan akan beralih menjadi alur kerja digital yang lebih tertib, transparan, dan terstruktur. Dengan demikian, seluruh aktivitas keluar area dapat tercatat dengan baik demi mendukung keamanan dan ketertiban di lingkungan PT Pupuk Kujang.</w:t>
      </w:r>
    </w:p>
    <w:p w14:paraId="00000021">
      <w:pPr>
        <w:spacing w:before="240" w:after="240" w:line="360" w:lineRule="auto"/>
        <w:ind w:firstLine="720"/>
        <w:jc w:val="both"/>
        <w:rPr>
          <w:rFonts w:hint="default" w:ascii="Times New Roman" w:hAnsi="Times New Roman" w:cs="Times New Roman"/>
        </w:rPr>
      </w:pPr>
      <w:r>
        <w:rPr>
          <w:rFonts w:hint="default" w:ascii="Times New Roman" w:hAnsi="Times New Roman" w:cs="Times New Roman"/>
          <w:sz w:val="24"/>
          <w:szCs w:val="24"/>
          <w:rtl w:val="0"/>
        </w:rPr>
        <w:t>Berdasarkan pentingnya alur tersebut, Business Requirement Document (BRD) ini meliputi keseluruhan sistem secara utuh. Ruang lingkupnya mencakup pengajuan izin oleh Karyawan, persetujuan oleh Atasan, serta verifikasi keluar dan masuk oleh Petugas Pengamanan, sebagai acuan digitalisasi proses perizinan keluar area Karyawan di PT Pupuk Kujang.</w:t>
      </w:r>
    </w:p>
    <w:p w14:paraId="00000022">
      <w:pPr>
        <w:pStyle w:val="2"/>
        <w:numPr>
          <w:ilvl w:val="0"/>
          <w:numId w:val="1"/>
        </w:numPr>
        <w:tabs>
          <w:tab w:val="left" w:pos="718"/>
        </w:tabs>
        <w:spacing w:before="0" w:after="0" w:line="360" w:lineRule="auto"/>
        <w:ind w:left="718" w:right="0" w:hanging="567"/>
        <w:jc w:val="both"/>
        <w:rPr>
          <w:rFonts w:hint="default" w:ascii="Times New Roman" w:hAnsi="Times New Roman" w:cs="Times New Roman"/>
        </w:rPr>
      </w:pPr>
      <w:bookmarkStart w:id="4" w:name="dytdu9p9pt0g" w:colFirst="0" w:colLast="0"/>
      <w:bookmarkEnd w:id="4"/>
      <w:bookmarkStart w:id="5" w:name="_1fgq9kq0z38w" w:colFirst="0" w:colLast="0"/>
      <w:bookmarkEnd w:id="5"/>
      <w:bookmarkStart w:id="6" w:name="_Toc27706"/>
      <w:r>
        <w:rPr>
          <w:rFonts w:hint="default" w:ascii="Times New Roman" w:hAnsi="Times New Roman" w:cs="Times New Roman"/>
          <w:rtl w:val="0"/>
        </w:rPr>
        <w:t>Tujuan</w:t>
      </w:r>
      <w:bookmarkEnd w:id="6"/>
    </w:p>
    <w:p w14:paraId="00000023">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Berikut adalah tujuan utama dari pengembangan aplikasi perizinan keluar area Karyawan:</w:t>
      </w:r>
    </w:p>
    <w:p w14:paraId="00000024">
      <w:pPr>
        <w:numPr>
          <w:ilvl w:val="0"/>
          <w:numId w:val="2"/>
        </w:numPr>
        <w:spacing w:after="0" w:afterAutospacing="0" w:line="360" w:lineRule="auto"/>
        <w:ind w:left="425" w:hanging="360"/>
        <w:jc w:val="both"/>
        <w:rPr>
          <w:rFonts w:hint="default" w:ascii="Times New Roman" w:hAnsi="Times New Roman" w:cs="Times New Roman"/>
        </w:rPr>
      </w:pPr>
      <w:r>
        <w:rPr>
          <w:rFonts w:hint="default" w:ascii="Times New Roman" w:hAnsi="Times New Roman" w:cs="Times New Roman"/>
          <w:sz w:val="24"/>
          <w:szCs w:val="24"/>
          <w:rtl w:val="0"/>
        </w:rPr>
        <w:t>Mencatat aktivitas keluar area: Seluruh aktivitas Karyawan keluar area pada jam kerja tercatat, mulai dari pengajuan hingga Karyawan kembali.</w:t>
      </w:r>
    </w:p>
    <w:p w14:paraId="00000025">
      <w:pPr>
        <w:numPr>
          <w:ilvl w:val="0"/>
          <w:numId w:val="2"/>
        </w:numPr>
        <w:spacing w:after="0" w:afterAutospacing="0" w:line="360" w:lineRule="auto"/>
        <w:ind w:left="425" w:hanging="360"/>
        <w:jc w:val="both"/>
        <w:rPr>
          <w:rFonts w:hint="default" w:ascii="Times New Roman" w:hAnsi="Times New Roman" w:cs="Times New Roman"/>
        </w:rPr>
      </w:pPr>
      <w:r>
        <w:rPr>
          <w:rFonts w:hint="default" w:ascii="Times New Roman" w:hAnsi="Times New Roman" w:cs="Times New Roman"/>
          <w:sz w:val="24"/>
          <w:szCs w:val="24"/>
          <w:rtl w:val="0"/>
        </w:rPr>
        <w:t>Mempermudah pengajuan izin: Karyawan dapat mengajukan izin beserta alasannya secara digital melalui aplikasi.</w:t>
      </w:r>
    </w:p>
    <w:p w14:paraId="00000026">
      <w:pPr>
        <w:numPr>
          <w:ilvl w:val="0"/>
          <w:numId w:val="2"/>
        </w:numPr>
        <w:spacing w:after="0" w:afterAutospacing="0" w:line="360" w:lineRule="auto"/>
        <w:ind w:left="425" w:hanging="360"/>
        <w:jc w:val="both"/>
        <w:rPr>
          <w:rFonts w:hint="default" w:ascii="Times New Roman" w:hAnsi="Times New Roman" w:cs="Times New Roman"/>
        </w:rPr>
      </w:pPr>
      <w:r>
        <w:rPr>
          <w:rFonts w:hint="default" w:ascii="Times New Roman" w:hAnsi="Times New Roman" w:cs="Times New Roman"/>
          <w:sz w:val="24"/>
          <w:szCs w:val="24"/>
          <w:rtl w:val="0"/>
        </w:rPr>
        <w:t>Mempermudah persetujuan: Atasan dapat meninjau dan menyetujui atau menolak pengajuan secara digital, disertai catatan.</w:t>
      </w:r>
    </w:p>
    <w:p w14:paraId="00000027">
      <w:pPr>
        <w:numPr>
          <w:ilvl w:val="0"/>
          <w:numId w:val="2"/>
        </w:numPr>
        <w:spacing w:after="0" w:afterAutospacing="0" w:line="360" w:lineRule="auto"/>
        <w:ind w:left="425" w:hanging="360"/>
        <w:jc w:val="both"/>
        <w:rPr>
          <w:rFonts w:hint="default" w:ascii="Times New Roman" w:hAnsi="Times New Roman" w:cs="Times New Roman"/>
        </w:rPr>
      </w:pPr>
      <w:r>
        <w:rPr>
          <w:rFonts w:hint="default" w:ascii="Times New Roman" w:hAnsi="Times New Roman" w:cs="Times New Roman"/>
          <w:sz w:val="24"/>
          <w:szCs w:val="24"/>
          <w:rtl w:val="0"/>
        </w:rPr>
        <w:t>Mempermudah verifikasi di pos jaga: Petugas pengamanan memverifikasi izin melalui pemindaian QR code, sehingga hanya Karyawan yang memiliki izin sah yang dapat keluar.</w:t>
      </w:r>
    </w:p>
    <w:p w14:paraId="00000028">
      <w:pPr>
        <w:numPr>
          <w:ilvl w:val="0"/>
          <w:numId w:val="2"/>
        </w:numPr>
        <w:spacing w:after="80" w:line="360" w:lineRule="auto"/>
        <w:ind w:left="425" w:hanging="360"/>
        <w:jc w:val="both"/>
        <w:rPr>
          <w:rFonts w:hint="default" w:ascii="Times New Roman" w:hAnsi="Times New Roman" w:cs="Times New Roman"/>
        </w:rPr>
      </w:pPr>
      <w:r>
        <w:rPr>
          <w:rFonts w:hint="default" w:ascii="Times New Roman" w:hAnsi="Times New Roman" w:cs="Times New Roman"/>
          <w:sz w:val="24"/>
          <w:szCs w:val="24"/>
          <w:rtl w:val="0"/>
        </w:rPr>
        <w:t>Mendukung pemantauan dan administrasi: Departemen Pengamanan dapat memantau status Karyawan secara langsung, serta memperoleh data dan laporan yang terdokumentasi.</w:t>
      </w:r>
    </w:p>
    <w:p w14:paraId="00000029">
      <w:pPr>
        <w:pStyle w:val="2"/>
        <w:numPr>
          <w:ilvl w:val="0"/>
          <w:numId w:val="1"/>
        </w:numPr>
        <w:tabs>
          <w:tab w:val="left" w:pos="718"/>
        </w:tabs>
        <w:spacing w:before="200" w:after="0" w:line="360" w:lineRule="auto"/>
        <w:ind w:left="718" w:right="0" w:hanging="567"/>
        <w:jc w:val="both"/>
        <w:rPr>
          <w:rFonts w:hint="default" w:ascii="Times New Roman" w:hAnsi="Times New Roman" w:cs="Times New Roman"/>
        </w:rPr>
      </w:pPr>
      <w:bookmarkStart w:id="7" w:name="ra2n08ob2zf" w:colFirst="0" w:colLast="0"/>
      <w:bookmarkEnd w:id="7"/>
      <w:bookmarkStart w:id="8" w:name="_6pe57gm6ohge" w:colFirst="0" w:colLast="0"/>
      <w:bookmarkEnd w:id="8"/>
      <w:bookmarkStart w:id="9" w:name="_Toc21179"/>
      <w:r>
        <w:rPr>
          <w:rFonts w:hint="default" w:ascii="Times New Roman" w:hAnsi="Times New Roman" w:cs="Times New Roman"/>
          <w:rtl w:val="0"/>
        </w:rPr>
        <w:t>Ruang Lingkup</w:t>
      </w:r>
      <w:bookmarkEnd w:id="9"/>
    </w:p>
    <w:p w14:paraId="0000002A">
      <w:pPr>
        <w:spacing w:before="0" w:after="240" w:line="360" w:lineRule="auto"/>
        <w:ind w:left="141" w:firstLine="566"/>
        <w:jc w:val="both"/>
        <w:rPr>
          <w:rFonts w:hint="default" w:ascii="Times New Roman" w:hAnsi="Times New Roman" w:cs="Times New Roman"/>
          <w:sz w:val="24"/>
          <w:szCs w:val="24"/>
        </w:rPr>
      </w:pPr>
      <w:r>
        <w:rPr>
          <w:rFonts w:hint="default" w:ascii="Times New Roman" w:hAnsi="Times New Roman" w:cs="Times New Roman"/>
          <w:sz w:val="24"/>
          <w:szCs w:val="24"/>
          <w:rtl w:val="0"/>
        </w:rPr>
        <w:t>Ruang lingkup Business Requirement Document (BRD) ini mencakup kebutuhan bisnis aplikasi Perizinan Keluar Area Karyawan yang digunakan untuk mendukung pengelolaan izin keluar area pada jam kerja di Departemen Pengamanan PT Pupuk Kujang.</w:t>
      </w:r>
    </w:p>
    <w:p w14:paraId="0000002B">
      <w:pPr>
        <w:spacing w:before="240" w:after="240" w:line="360" w:lineRule="auto"/>
        <w:ind w:left="141" w:firstLine="566"/>
        <w:jc w:val="both"/>
        <w:rPr>
          <w:rFonts w:hint="default" w:ascii="Times New Roman" w:hAnsi="Times New Roman" w:cs="Times New Roman"/>
          <w:sz w:val="24"/>
          <w:szCs w:val="24"/>
        </w:rPr>
      </w:pPr>
      <w:r>
        <w:rPr>
          <w:rFonts w:hint="default" w:ascii="Times New Roman" w:hAnsi="Times New Roman" w:cs="Times New Roman"/>
          <w:sz w:val="24"/>
          <w:szCs w:val="24"/>
          <w:rtl w:val="0"/>
        </w:rPr>
        <w:t>Dokumen ini membahas kebutuhan bisnis dari sisi user, meliputi pengajuan izin (request) oleh Karyawan, persetujuan (approval) oleh atasan, penerbitan tiket QR code, verifikasi keluar dan masuk oleh petugas pengamanan di pos jaga, pemantauan status Karyawan secara real-time (monitoring), serta dokumentasi aktivitas keluar area. Aplikasi diperlakukan sebagai satu sistem terintegrasi untuk mendukung ketertiban, transparansi, dan keamanan dalam pengelolaan perizinan keluar area Karyawan di lingkungan perusahaan.</w:t>
      </w:r>
    </w:p>
    <w:p w14:paraId="0000002C">
      <w:pPr>
        <w:spacing w:before="240" w:after="240" w:line="360" w:lineRule="auto"/>
        <w:ind w:left="141" w:firstLine="566"/>
        <w:jc w:val="both"/>
        <w:rPr>
          <w:rFonts w:hint="default" w:ascii="Times New Roman" w:hAnsi="Times New Roman" w:cs="Times New Roman"/>
          <w:sz w:val="24"/>
          <w:szCs w:val="24"/>
        </w:rPr>
      </w:pPr>
    </w:p>
    <w:p w14:paraId="0000002D">
      <w:pPr>
        <w:spacing w:before="240" w:after="240" w:line="360" w:lineRule="auto"/>
        <w:ind w:left="141" w:firstLine="566"/>
        <w:jc w:val="both"/>
        <w:rPr>
          <w:rFonts w:hint="default" w:ascii="Times New Roman" w:hAnsi="Times New Roman" w:cs="Times New Roman"/>
          <w:sz w:val="24"/>
          <w:szCs w:val="24"/>
        </w:rPr>
      </w:pPr>
    </w:p>
    <w:p w14:paraId="0000002E">
      <w:pPr>
        <w:spacing w:before="240" w:after="240" w:line="360" w:lineRule="auto"/>
        <w:ind w:left="141" w:firstLine="566"/>
        <w:jc w:val="both"/>
        <w:rPr>
          <w:rFonts w:hint="default" w:ascii="Times New Roman" w:hAnsi="Times New Roman" w:cs="Times New Roman"/>
          <w:sz w:val="24"/>
          <w:szCs w:val="24"/>
        </w:rPr>
      </w:pPr>
    </w:p>
    <w:p w14:paraId="00000036">
      <w:pPr>
        <w:spacing w:before="240" w:after="240" w:line="360" w:lineRule="auto"/>
        <w:jc w:val="both"/>
        <w:rPr>
          <w:rFonts w:hint="default" w:ascii="Times New Roman" w:hAnsi="Times New Roman" w:cs="Times New Roman"/>
          <w:sz w:val="24"/>
          <w:szCs w:val="24"/>
        </w:rPr>
      </w:pPr>
    </w:p>
    <w:p w14:paraId="00000037">
      <w:pPr>
        <w:pStyle w:val="2"/>
        <w:numPr>
          <w:ilvl w:val="1"/>
          <w:numId w:val="1"/>
        </w:numPr>
        <w:tabs>
          <w:tab w:val="left" w:pos="1440"/>
        </w:tabs>
        <w:spacing w:before="0" w:after="0" w:line="240" w:lineRule="auto"/>
        <w:ind w:left="1440" w:leftChars="0" w:right="0" w:rightChars="0" w:hanging="780" w:firstLineChars="0"/>
        <w:jc w:val="left"/>
        <w:outlineLvl w:val="1"/>
        <w:rPr>
          <w:rFonts w:hint="default" w:ascii="Times New Roman" w:hAnsi="Times New Roman" w:cs="Times New Roman"/>
        </w:rPr>
      </w:pPr>
      <w:bookmarkStart w:id="10" w:name="w19828z9ksrx" w:colFirst="0" w:colLast="0"/>
      <w:bookmarkEnd w:id="10"/>
      <w:bookmarkStart w:id="11" w:name="_qrx411askn8t" w:colFirst="0" w:colLast="0"/>
      <w:bookmarkEnd w:id="11"/>
      <w:bookmarkStart w:id="12" w:name="_Toc24842"/>
      <w:r>
        <w:rPr>
          <w:rFonts w:hint="default" w:ascii="Times New Roman" w:hAnsi="Times New Roman" w:cs="Times New Roman"/>
          <w:rtl w:val="0"/>
        </w:rPr>
        <w:t>In Scope</w:t>
      </w:r>
      <w:bookmarkEnd w:id="12"/>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i w:val="0"/>
          <w:iCs w:val="0"/>
          <w:smallCaps w:val="0"/>
          <w:strike w:val="0"/>
          <w:color w:val="000000"/>
          <w:sz w:val="20"/>
          <w:szCs w:val="20"/>
          <w:u w:val="none"/>
          <w:shd w:val="clear" w:fill="auto"/>
          <w:vertAlign w:val="baseline"/>
        </w:rPr>
      </w:pPr>
    </w:p>
    <w:tbl>
      <w:tblPr>
        <w:tblStyle w:val="18"/>
        <w:tblW w:w="7560" w:type="dxa"/>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26"/>
        <w:gridCol w:w="4934"/>
      </w:tblGrid>
      <w:tr w14:paraId="60E133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26" w:hRule="atLeast"/>
        </w:trPr>
        <w:tc>
          <w:tcPr>
            <w:shd w:val="clear" w:color="auto" w:fill="0A5293"/>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8" w:right="0" w:firstLine="0"/>
              <w:jc w:val="center"/>
              <w:rPr>
                <w:rFonts w:hint="default" w:ascii="Times New Roman" w:hAnsi="Times New Roman" w:cs="Times New Roman"/>
                <w:b/>
                <w:bCs/>
                <w:i w:val="0"/>
                <w:iCs w:val="0"/>
                <w:smallCaps w:val="0"/>
                <w:strike w:val="0"/>
                <w:color w:val="FFFFFF"/>
                <w:sz w:val="24"/>
                <w:szCs w:val="24"/>
                <w:u w:val="none"/>
                <w:vertAlign w:val="baseline"/>
              </w:rPr>
            </w:pPr>
            <w:r>
              <w:rPr>
                <w:rFonts w:hint="default" w:ascii="Times New Roman" w:hAnsi="Times New Roman" w:cs="Times New Roman"/>
                <w:b/>
                <w:bCs/>
                <w:i w:val="0"/>
                <w:iCs w:val="0"/>
                <w:smallCaps w:val="0"/>
                <w:strike w:val="0"/>
                <w:color w:val="FFFFFF"/>
                <w:sz w:val="24"/>
                <w:szCs w:val="24"/>
                <w:u w:val="none"/>
                <w:vertAlign w:val="baseline"/>
                <w:rtl w:val="0"/>
              </w:rPr>
              <w:t>Modul</w:t>
            </w:r>
          </w:p>
        </w:tc>
        <w:tc>
          <w:tcPr>
            <w:tcBorders>
              <w:bottom w:val="single" w:color="000000" w:sz="6" w:space="0"/>
            </w:tcBorders>
            <w:shd w:val="clear" w:color="auto" w:fill="0A5293"/>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360" w:lineRule="auto"/>
              <w:ind w:left="1944" w:right="426" w:hanging="1496"/>
              <w:jc w:val="left"/>
              <w:rPr>
                <w:rFonts w:hint="default" w:ascii="Times New Roman" w:hAnsi="Times New Roman" w:cs="Times New Roman"/>
                <w:b/>
                <w:bCs/>
                <w:i w:val="0"/>
                <w:iCs w:val="0"/>
                <w:smallCaps w:val="0"/>
                <w:strike w:val="0"/>
                <w:color w:val="FFFFFF"/>
                <w:sz w:val="24"/>
                <w:szCs w:val="24"/>
                <w:u w:val="none"/>
                <w:vertAlign w:val="baseline"/>
              </w:rPr>
            </w:pPr>
            <w:r>
              <w:rPr>
                <w:rFonts w:hint="default" w:ascii="Times New Roman" w:hAnsi="Times New Roman" w:cs="Times New Roman"/>
                <w:b/>
                <w:bCs/>
                <w:i w:val="0"/>
                <w:iCs w:val="0"/>
                <w:smallCaps w:val="0"/>
                <w:strike w:val="0"/>
                <w:color w:val="FFFFFF"/>
                <w:sz w:val="24"/>
                <w:szCs w:val="24"/>
                <w:u w:val="none"/>
                <w:vertAlign w:val="baseline"/>
                <w:rtl w:val="0"/>
              </w:rPr>
              <w:t>Cakupan Kebutuhan Fungsional Bisnis (In Scope)</w:t>
            </w:r>
          </w:p>
        </w:tc>
      </w:tr>
      <w:tr w14:paraId="5C8BE9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70" w:hRule="atLeast"/>
        </w:trPr>
        <w:tc>
          <w:tcPr>
            <w:tcBorders>
              <w:right w:val="single" w:color="000000" w:sz="6" w:space="0"/>
            </w:tcBorders>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360" w:lineRule="auto"/>
              <w:ind w:left="100" w:right="967" w:firstLine="0"/>
              <w:jc w:val="left"/>
              <w:rPr>
                <w:rFonts w:hint="default" w:ascii="Times New Roman" w:hAnsi="Times New Roman" w:cs="Times New Roman"/>
                <w:i w:val="0"/>
                <w:iCs w:val="0"/>
                <w:smallCaps w:val="0"/>
                <w:strike w:val="0"/>
                <w:sz w:val="24"/>
                <w:szCs w:val="24"/>
                <w:u w:val="none"/>
                <w:vertAlign w:val="baseline"/>
              </w:rPr>
            </w:pPr>
            <w:r>
              <w:rPr>
                <w:rFonts w:hint="default" w:ascii="Times New Roman" w:hAnsi="Times New Roman" w:cs="Times New Roman"/>
                <w:b/>
                <w:bCs/>
                <w:sz w:val="20"/>
                <w:szCs w:val="20"/>
                <w:rtl w:val="0"/>
              </w:rPr>
              <w:t>Pengajuan Izin (Sisi Karyawan)</w:t>
            </w:r>
            <w:r>
              <w:rPr>
                <w:rFonts w:hint="default" w:ascii="Times New Roman" w:hAnsi="Times New Roman" w:cs="Times New Roman"/>
                <w:sz w:val="24"/>
                <w:szCs w:val="24"/>
                <w:rtl w:val="0"/>
              </w:rPr>
              <w:t xml:space="preserve"> </w:t>
            </w:r>
          </w:p>
        </w:tc>
        <w:tc>
          <w:tcPr>
            <w:tcBorders>
              <w:top w:val="single" w:color="000000" w:sz="6" w:space="0"/>
              <w:left w:val="single" w:color="000000" w:sz="6" w:space="0"/>
              <w:bottom w:val="single" w:color="000000" w:sz="6" w:space="0"/>
              <w:right w:val="single" w:color="000000" w:sz="6" w:space="0"/>
            </w:tcBorders>
          </w:tcPr>
          <w:p w14:paraId="0000003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line="360" w:lineRule="auto"/>
              <w:ind w:left="720" w:right="132" w:hanging="360"/>
              <w:jc w:val="both"/>
              <w:rPr>
                <w:rFonts w:hint="default" w:ascii="Times New Roman" w:hAnsi="Times New Roman" w:cs="Times New Roman"/>
              </w:rPr>
            </w:pPr>
            <w:r>
              <w:rPr>
                <w:rFonts w:hint="default" w:ascii="Times New Roman" w:hAnsi="Times New Roman" w:cs="Times New Roman"/>
                <w:b/>
                <w:bCs/>
                <w:sz w:val="20"/>
                <w:szCs w:val="20"/>
                <w:rtl w:val="0"/>
              </w:rPr>
              <w:t>Otentikasi dan Akses Aplikasi:</w:t>
            </w:r>
            <w:r>
              <w:rPr>
                <w:rFonts w:hint="default" w:ascii="Times New Roman" w:hAnsi="Times New Roman" w:cs="Times New Roman"/>
                <w:sz w:val="20"/>
                <w:szCs w:val="20"/>
                <w:rtl w:val="0"/>
              </w:rPr>
              <w:t xml:space="preserve"> Dilakukan melalui autentikasi KUJANG ID (login dan verifikasi OTP) pada Portal SAKTI, lalu membuka aplikasi Perizinan Keluar Area melalui menu Aplikasi Saya, yang dilengkapi dengan pembatasan hak akses menu sesuai dengan peran Karyawan.</w:t>
            </w:r>
          </w:p>
          <w:p w14:paraId="0000003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line="360" w:lineRule="auto"/>
              <w:ind w:left="720" w:right="132"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Pembuatan Pengajuan Izin:</w:t>
            </w:r>
            <w:r>
              <w:rPr>
                <w:rFonts w:hint="default" w:ascii="Times New Roman" w:hAnsi="Times New Roman" w:cs="Times New Roman"/>
                <w:sz w:val="20"/>
                <w:szCs w:val="20"/>
                <w:rtl w:val="0"/>
              </w:rPr>
              <w:t xml:space="preserve"> Dilakukan melalui pengisian formulir tiket izin keluar area dengan memilih Kategori Keperluan (Dinas Kantor / Urusan Pribadi), Tipe Izin (Kembali ke Area / Pulang Mendahului), isian Alasan Izin, Lokasi/Tujuan, Rencana Jam Keluar, serta Perkiraan Jam Kembali (wajib diisi apabila memilih tipe kembali).</w:t>
            </w:r>
            <w:r>
              <w:rPr>
                <w:rFonts w:hint="default" w:ascii="Times New Roman" w:hAnsi="Times New Roman" w:cs="Times New Roman"/>
                <w:sz w:val="24"/>
                <w:szCs w:val="24"/>
                <w:rtl w:val="0"/>
              </w:rPr>
              <w:t xml:space="preserve"> </w:t>
            </w:r>
          </w:p>
          <w:p w14:paraId="0000003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line="360" w:lineRule="auto"/>
              <w:ind w:left="720" w:right="132"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Konfirmasi Pengajuan:</w:t>
            </w:r>
            <w:r>
              <w:rPr>
                <w:rFonts w:hint="default" w:ascii="Times New Roman" w:hAnsi="Times New Roman" w:cs="Times New Roman"/>
                <w:sz w:val="20"/>
                <w:szCs w:val="20"/>
                <w:rtl w:val="0"/>
              </w:rPr>
              <w:t xml:space="preserve"> Disediakan melalui dialog konfirmasi ringkasan data untuk memastikan seluruh informasi perizinan sudah sesuai sebelum pengajuan benar-benar dikirimkan kepada atasan.</w:t>
            </w:r>
            <w:r>
              <w:rPr>
                <w:rFonts w:hint="default" w:ascii="Times New Roman" w:hAnsi="Times New Roman" w:cs="Times New Roman"/>
                <w:sz w:val="24"/>
                <w:szCs w:val="24"/>
                <w:rtl w:val="0"/>
              </w:rPr>
              <w:t xml:space="preserve"> </w:t>
            </w:r>
          </w:p>
          <w:p w14:paraId="0000003F">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line="360" w:lineRule="auto"/>
              <w:ind w:left="720" w:right="132"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Dashboard Karyawan:</w:t>
            </w:r>
            <w:r>
              <w:rPr>
                <w:rFonts w:hint="default" w:ascii="Times New Roman" w:hAnsi="Times New Roman" w:cs="Times New Roman"/>
                <w:sz w:val="20"/>
                <w:szCs w:val="20"/>
                <w:rtl w:val="0"/>
              </w:rPr>
              <w:t xml:space="preserve"> Menyajikan tombol </w:t>
            </w:r>
            <w:r>
              <w:rPr>
                <w:rFonts w:hint="default" w:ascii="Times New Roman" w:hAnsi="Times New Roman" w:cs="Times New Roman"/>
                <w:i/>
                <w:iCs/>
                <w:sz w:val="20"/>
                <w:szCs w:val="20"/>
                <w:rtl w:val="0"/>
              </w:rPr>
              <w:t>Buat Pengajuan</w:t>
            </w:r>
            <w:r>
              <w:rPr>
                <w:rFonts w:hint="default" w:ascii="Times New Roman" w:hAnsi="Times New Roman" w:cs="Times New Roman"/>
                <w:sz w:val="20"/>
                <w:szCs w:val="20"/>
                <w:rtl w:val="0"/>
              </w:rPr>
              <w:t xml:space="preserve"> untuk pembuatan tiket baru, daftar tiket pengajuan milik sendiri (</w:t>
            </w:r>
            <w:r>
              <w:rPr>
                <w:rFonts w:hint="default" w:ascii="Times New Roman" w:hAnsi="Times New Roman" w:cs="Times New Roman"/>
                <w:i/>
                <w:iCs/>
                <w:sz w:val="20"/>
                <w:szCs w:val="20"/>
                <w:rtl w:val="0"/>
              </w:rPr>
              <w:t>Ticket Card</w:t>
            </w:r>
            <w:r>
              <w:rPr>
                <w:rFonts w:hint="default" w:ascii="Times New Roman" w:hAnsi="Times New Roman" w:cs="Times New Roman"/>
                <w:sz w:val="20"/>
                <w:szCs w:val="20"/>
                <w:rtl w:val="0"/>
              </w:rPr>
              <w:t xml:space="preserve">) beserta status progresnya, dilengkapi fitur </w:t>
            </w:r>
            <w:r>
              <w:rPr>
                <w:rFonts w:hint="default" w:ascii="Times New Roman" w:hAnsi="Times New Roman" w:cs="Times New Roman"/>
                <w:i/>
                <w:iCs/>
                <w:sz w:val="20"/>
                <w:szCs w:val="20"/>
                <w:rtl w:val="0"/>
              </w:rPr>
              <w:t>search</w:t>
            </w:r>
            <w:r>
              <w:rPr>
                <w:rFonts w:hint="default" w:ascii="Times New Roman" w:hAnsi="Times New Roman" w:cs="Times New Roman"/>
                <w:sz w:val="20"/>
                <w:szCs w:val="20"/>
                <w:rtl w:val="0"/>
              </w:rPr>
              <w:t>, filter data (rentang tanggal dan status), serta pengaturan tampilan.</w:t>
            </w:r>
            <w:r>
              <w:rPr>
                <w:rFonts w:hint="default" w:ascii="Times New Roman" w:hAnsi="Times New Roman" w:cs="Times New Roman"/>
                <w:sz w:val="24"/>
                <w:szCs w:val="24"/>
                <w:rtl w:val="0"/>
              </w:rPr>
              <w:t xml:space="preserve"> </w:t>
            </w:r>
          </w:p>
          <w:p w14:paraId="00000040">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line="360" w:lineRule="auto"/>
              <w:ind w:left="720" w:right="132"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Detail Tiket dan QR Code:</w:t>
            </w:r>
            <w:r>
              <w:rPr>
                <w:rFonts w:hint="default" w:ascii="Times New Roman" w:hAnsi="Times New Roman" w:cs="Times New Roman"/>
                <w:sz w:val="20"/>
                <w:szCs w:val="20"/>
                <w:rtl w:val="0"/>
              </w:rPr>
              <w:t xml:space="preserve"> Menyajikan Informasi Pengajuan, Detail Keperluan, Riwayat Aktivitas untuk melacak pergerakan status, serta tampilan Tiket QR Code digital (otomatis terbit setelah disetujui) yang dilengkapi fitur unduh gambar/PDF.</w:t>
            </w:r>
            <w:r>
              <w:rPr>
                <w:rFonts w:hint="default" w:ascii="Times New Roman" w:hAnsi="Times New Roman" w:cs="Times New Roman"/>
                <w:sz w:val="24"/>
                <w:szCs w:val="24"/>
                <w:rtl w:val="0"/>
              </w:rPr>
              <w:t xml:space="preserve"> </w:t>
            </w:r>
          </w:p>
          <w:p w14:paraId="0000004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51"/>
                <w:tab w:val="left" w:pos="3587"/>
              </w:tabs>
              <w:spacing w:before="0" w:after="0" w:afterAutospacing="0" w:line="360" w:lineRule="auto"/>
              <w:ind w:left="720" w:right="132"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Pembatalan Pengajuan:</w:t>
            </w:r>
            <w:r>
              <w:rPr>
                <w:rFonts w:hint="default" w:ascii="Times New Roman" w:hAnsi="Times New Roman" w:cs="Times New Roman"/>
                <w:sz w:val="20"/>
                <w:szCs w:val="20"/>
                <w:rtl w:val="0"/>
              </w:rPr>
              <w:t xml:space="preserve"> Hak akses Karyawan untuk membatalkan tiket izin yang telah diajukan secara mandiri, dengan ketentuan pembatalan hanya dapat dilakukan selama tiket belum dipindai keluar di pos jaga.</w:t>
            </w:r>
            <w:r>
              <w:rPr>
                <w:rFonts w:hint="default" w:ascii="Times New Roman" w:hAnsi="Times New Roman" w:cs="Times New Roman"/>
                <w:sz w:val="24"/>
                <w:szCs w:val="24"/>
                <w:rtl w:val="0"/>
              </w:rPr>
              <w:t xml:space="preserve"> </w:t>
            </w:r>
          </w:p>
          <w:p w14:paraId="00000042">
            <w:pPr>
              <w:numPr>
                <w:ilvl w:val="0"/>
                <w:numId w:val="3"/>
              </w:numPr>
              <w:tabs>
                <w:tab w:val="left" w:pos="751"/>
                <w:tab w:val="left" w:pos="3587"/>
              </w:tabs>
              <w:spacing w:before="0" w:beforeAutospacing="0" w:after="0" w:afterAutospacing="0" w:line="360" w:lineRule="auto"/>
              <w:ind w:left="720" w:hanging="360"/>
              <w:jc w:val="both"/>
              <w:rPr>
                <w:rFonts w:hint="default" w:ascii="Times New Roman" w:hAnsi="Times New Roman" w:eastAsia="Arial" w:cs="Times New Roman"/>
                <w:sz w:val="20"/>
                <w:szCs w:val="20"/>
              </w:rPr>
            </w:pPr>
            <w:r>
              <w:rPr>
                <w:rFonts w:hint="default" w:ascii="Times New Roman" w:hAnsi="Times New Roman" w:cs="Times New Roman"/>
                <w:b/>
                <w:bCs/>
                <w:sz w:val="20"/>
                <w:szCs w:val="20"/>
                <w:rtl w:val="0"/>
              </w:rPr>
              <w:t>Pengajuan Perpanjangan Waktu Izin (Extend Return Time):</w:t>
            </w:r>
            <w:r>
              <w:rPr>
                <w:rFonts w:hint="default" w:ascii="Times New Roman" w:hAnsi="Times New Roman" w:cs="Times New Roman"/>
                <w:sz w:val="20"/>
                <w:szCs w:val="20"/>
                <w:rtl w:val="0"/>
              </w:rPr>
              <w:t xml:space="preserve"> Hak akses Karyawan berstatus </w:t>
            </w:r>
            <w:r>
              <w:rPr>
                <w:rFonts w:hint="default" w:ascii="Times New Roman" w:hAnsi="Times New Roman" w:cs="Times New Roman"/>
                <w:i/>
                <w:iCs/>
                <w:sz w:val="20"/>
                <w:szCs w:val="20"/>
                <w:rtl w:val="0"/>
              </w:rPr>
              <w:t>Sedang di Luar</w:t>
            </w:r>
            <w:r>
              <w:rPr>
                <w:rFonts w:hint="default" w:ascii="Times New Roman" w:hAnsi="Times New Roman" w:cs="Times New Roman"/>
                <w:sz w:val="20"/>
                <w:szCs w:val="20"/>
                <w:rtl w:val="0"/>
              </w:rPr>
              <w:t xml:space="preserve"> (tipe Kembali ke Area) untuk mengajukan perpanjangan estimasi waktu kembali sebelum jam kembali awal berakhir, dengan mencantumkan estimasi jam kembali baru dan alasan perpanjangan.</w:t>
            </w:r>
          </w:p>
          <w:p w14:paraId="00000043">
            <w:pPr>
              <w:numPr>
                <w:ilvl w:val="0"/>
                <w:numId w:val="3"/>
              </w:numPr>
              <w:tabs>
                <w:tab w:val="left" w:pos="751"/>
                <w:tab w:val="left" w:pos="3587"/>
              </w:tabs>
              <w:spacing w:before="0" w:beforeAutospacing="0" w:after="0" w:afterAutospacing="0" w:line="360" w:lineRule="auto"/>
              <w:ind w:left="720" w:hanging="360"/>
              <w:jc w:val="both"/>
              <w:rPr>
                <w:rFonts w:hint="default" w:ascii="Times New Roman" w:hAnsi="Times New Roman" w:cs="Times New Roman"/>
                <w:sz w:val="20"/>
                <w:szCs w:val="20"/>
              </w:rPr>
            </w:pPr>
            <w:r>
              <w:rPr>
                <w:rFonts w:hint="default" w:ascii="Times New Roman" w:hAnsi="Times New Roman" w:cs="Times New Roman"/>
                <w:b/>
                <w:bCs/>
                <w:sz w:val="20"/>
                <w:szCs w:val="20"/>
                <w:rtl w:val="0"/>
              </w:rPr>
              <w:t>Pengajuan Izin Darurat (Emergency Pass)</w:t>
            </w:r>
            <w:r>
              <w:rPr>
                <w:rFonts w:hint="default" w:ascii="Times New Roman" w:hAnsi="Times New Roman" w:cs="Times New Roman"/>
                <w:sz w:val="20"/>
                <w:szCs w:val="20"/>
                <w:rtl w:val="0"/>
              </w:rPr>
              <w:t xml:space="preserve">: Jalur pengajuan izin kilat khusus kondisi darurat/kritis (seperti kecelakaan kerja, sakit mendadak, atau musibah keluarga). Formulir darurat memiliki isian lengkap, namun QR Code terkunci sampai salah satu dari 3 metode verifikasi dipenuhi: (1) Persetujuan langsung di aplikasi oleh Atasan, (2) Input Kode Sandi/OTP Otorisasi dari Atasan, atau (3) Verifikasi Scan Wajah (Face Verification). Setelah terverifikasi, QR Code darurat aktif dan siap dipindai di Pos Jaga. </w:t>
            </w:r>
          </w:p>
          <w:p w14:paraId="00000044">
            <w:pPr>
              <w:numPr>
                <w:ilvl w:val="0"/>
                <w:numId w:val="3"/>
              </w:numPr>
              <w:tabs>
                <w:tab w:val="left" w:pos="751"/>
                <w:tab w:val="left" w:pos="3587"/>
              </w:tabs>
              <w:spacing w:before="0" w:beforeAutospacing="0" w:after="240" w:line="360" w:lineRule="auto"/>
              <w:ind w:left="720" w:hanging="360"/>
              <w:jc w:val="both"/>
              <w:rPr>
                <w:rFonts w:hint="default" w:ascii="Times New Roman" w:hAnsi="Times New Roman" w:cs="Times New Roman"/>
                <w:sz w:val="20"/>
                <w:szCs w:val="20"/>
                <w:u w:val="none"/>
              </w:rPr>
            </w:pPr>
            <w:r>
              <w:rPr>
                <w:rFonts w:hint="default" w:ascii="Times New Roman" w:hAnsi="Times New Roman" w:cs="Times New Roman"/>
                <w:b/>
                <w:bCs/>
                <w:sz w:val="20"/>
                <w:szCs w:val="20"/>
                <w:rtl w:val="0"/>
              </w:rPr>
              <w:t xml:space="preserve">Visualisasi Komposisi Izin: </w:t>
            </w:r>
            <w:r>
              <w:rPr>
                <w:rFonts w:hint="default" w:ascii="Times New Roman" w:hAnsi="Times New Roman" w:cs="Times New Roman"/>
                <w:sz w:val="20"/>
                <w:szCs w:val="20"/>
                <w:rtl w:val="0"/>
              </w:rPr>
              <w:t>Diagram</w:t>
            </w:r>
            <w:r>
              <w:rPr>
                <w:rFonts w:hint="default" w:ascii="Times New Roman" w:hAnsi="Times New Roman" w:cs="Times New Roman"/>
                <w:b/>
                <w:bCs/>
                <w:sz w:val="20"/>
                <w:szCs w:val="20"/>
                <w:rtl w:val="0"/>
              </w:rPr>
              <w:t xml:space="preserve"> </w:t>
            </w:r>
            <w:r>
              <w:rPr>
                <w:rFonts w:hint="default" w:ascii="Times New Roman" w:hAnsi="Times New Roman" w:cs="Times New Roman"/>
                <w:sz w:val="20"/>
                <w:szCs w:val="20"/>
                <w:rtl w:val="0"/>
              </w:rPr>
              <w:t>Donat interaktif (Donut Chart) pada dashboard Karyawan yang menyajikan perbandingan izin Dinas Kantor, Urusan Pribadi, dan Izin Darurat beserta persentase saat kursor menyentuh warna diagram</w:t>
            </w:r>
            <w:r>
              <w:rPr>
                <w:rFonts w:hint="default" w:ascii="Times New Roman" w:hAnsi="Times New Roman" w:cs="Times New Roman"/>
                <w:sz w:val="24"/>
                <w:szCs w:val="24"/>
                <w:rtl w:val="0"/>
              </w:rPr>
              <w:t xml:space="preserve">. </w:t>
            </w:r>
          </w:p>
        </w:tc>
      </w:tr>
    </w:tbl>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i w:val="0"/>
          <w:iCs w:val="0"/>
          <w:smallCaps w:val="0"/>
          <w:strike w:val="0"/>
          <w:sz w:val="24"/>
          <w:szCs w:val="24"/>
          <w:u w:val="none"/>
          <w:vertAlign w:val="baseline"/>
        </w:rPr>
        <w:sectPr>
          <w:footerReference r:id="rId3" w:type="default"/>
          <w:pgSz w:w="11906" w:h="16838"/>
          <w:pgMar w:top="1701" w:right="1417" w:bottom="1417" w:left="1701" w:header="360" w:footer="360" w:gutter="0"/>
          <w:pgNumType w:fmt="decimal" w:start="1"/>
          <w:cols w:space="720" w:num="1"/>
        </w:sectPr>
      </w:pP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i w:val="0"/>
          <w:iCs w:val="0"/>
          <w:smallCaps w:val="0"/>
          <w:strike w:val="0"/>
          <w:sz w:val="24"/>
          <w:szCs w:val="24"/>
          <w:u w:val="none"/>
          <w:vertAlign w:val="baseline"/>
        </w:rPr>
      </w:pPr>
    </w:p>
    <w:tbl>
      <w:tblPr>
        <w:tblStyle w:val="19"/>
        <w:tblW w:w="7561" w:type="dxa"/>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26"/>
        <w:gridCol w:w="4935"/>
      </w:tblGrid>
      <w:tr w14:paraId="4F8C01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75" w:hRule="atLeast"/>
        </w:trPr>
        <w:tc>
          <w:tcPr>
            <w:tcBorders>
              <w:right w:val="single" w:color="000000" w:sz="6" w:space="0"/>
            </w:tcBorders>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1" w:right="0" w:firstLine="0"/>
              <w:jc w:val="left"/>
              <w:rPr>
                <w:rFonts w:hint="default" w:ascii="Times New Roman" w:hAnsi="Times New Roman" w:cs="Times New Roman"/>
                <w:i w:val="0"/>
                <w:iCs w:val="0"/>
                <w:smallCaps w:val="0"/>
                <w:strike w:val="0"/>
                <w:sz w:val="24"/>
                <w:szCs w:val="24"/>
                <w:u w:val="none"/>
                <w:vertAlign w:val="baseline"/>
              </w:rPr>
            </w:pPr>
            <w:r>
              <w:rPr>
                <w:rFonts w:hint="default" w:ascii="Times New Roman" w:hAnsi="Times New Roman" w:cs="Times New Roman"/>
                <w:b/>
                <w:bCs/>
                <w:sz w:val="20"/>
                <w:szCs w:val="20"/>
                <w:rtl w:val="0"/>
              </w:rPr>
              <w:t>Persetujuan Izin (Sisi Atasan)</w:t>
            </w:r>
            <w:r>
              <w:rPr>
                <w:rFonts w:hint="default" w:ascii="Times New Roman" w:hAnsi="Times New Roman" w:cs="Times New Roman"/>
                <w:sz w:val="24"/>
                <w:szCs w:val="24"/>
                <w:rtl w:val="0"/>
              </w:rPr>
              <w:t xml:space="preserve"> </w:t>
            </w:r>
          </w:p>
        </w:tc>
        <w:tc>
          <w:tcPr>
            <w:tcBorders>
              <w:top w:val="single" w:color="000000" w:sz="6" w:space="0"/>
              <w:left w:val="single" w:color="000000" w:sz="6" w:space="0"/>
              <w:bottom w:val="single" w:color="000000" w:sz="6" w:space="0"/>
              <w:right w:val="single" w:color="000000" w:sz="6" w:space="0"/>
            </w:tcBorders>
          </w:tcPr>
          <w:p w14:paraId="0000004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hanging="360"/>
              <w:jc w:val="both"/>
              <w:rPr>
                <w:rFonts w:hint="default" w:ascii="Times New Roman" w:hAnsi="Times New Roman" w:cs="Times New Roman"/>
              </w:rPr>
            </w:pPr>
            <w:r>
              <w:rPr>
                <w:rFonts w:hint="default" w:ascii="Times New Roman" w:hAnsi="Times New Roman" w:cs="Times New Roman"/>
                <w:b/>
                <w:bCs/>
                <w:sz w:val="20"/>
                <w:szCs w:val="20"/>
                <w:rtl w:val="0"/>
              </w:rPr>
              <w:t>Antrean Persetujuan:</w:t>
            </w:r>
            <w:r>
              <w:rPr>
                <w:rFonts w:hint="default" w:ascii="Times New Roman" w:hAnsi="Times New Roman" w:cs="Times New Roman"/>
                <w:sz w:val="20"/>
                <w:szCs w:val="20"/>
                <w:rtl w:val="0"/>
              </w:rPr>
              <w:t xml:space="preserve"> Penyajian daftar pengajuan izin yang masuk dari bawahan langsung (</w:t>
            </w:r>
            <w:r>
              <w:rPr>
                <w:rFonts w:hint="default" w:ascii="Times New Roman" w:hAnsi="Times New Roman" w:cs="Times New Roman"/>
                <w:i/>
                <w:iCs/>
                <w:sz w:val="20"/>
                <w:szCs w:val="20"/>
                <w:rtl w:val="0"/>
              </w:rPr>
              <w:t>Approval Card</w:t>
            </w:r>
            <w:r>
              <w:rPr>
                <w:rFonts w:hint="default" w:ascii="Times New Roman" w:hAnsi="Times New Roman" w:cs="Times New Roman"/>
                <w:sz w:val="20"/>
                <w:szCs w:val="20"/>
                <w:rtl w:val="0"/>
              </w:rPr>
              <w:t>) untuk diputuskan, dilengkapi fitur pencarian (</w:t>
            </w:r>
            <w:r>
              <w:rPr>
                <w:rFonts w:hint="default" w:ascii="Times New Roman" w:hAnsi="Times New Roman" w:cs="Times New Roman"/>
                <w:i/>
                <w:iCs/>
                <w:sz w:val="20"/>
                <w:szCs w:val="20"/>
                <w:rtl w:val="0"/>
              </w:rPr>
              <w:t>search</w:t>
            </w:r>
            <w:r>
              <w:rPr>
                <w:rFonts w:hint="default" w:ascii="Times New Roman" w:hAnsi="Times New Roman" w:cs="Times New Roman"/>
                <w:sz w:val="20"/>
                <w:szCs w:val="20"/>
                <w:rtl w:val="0"/>
              </w:rPr>
              <w:t>), filter data (rentang tanggal dan status), serta rekap data antrean.</w:t>
            </w:r>
            <w:r>
              <w:rPr>
                <w:rFonts w:hint="default" w:ascii="Times New Roman" w:hAnsi="Times New Roman" w:cs="Times New Roman"/>
                <w:sz w:val="24"/>
                <w:szCs w:val="24"/>
                <w:rtl w:val="0"/>
              </w:rPr>
              <w:t xml:space="preserve"> </w:t>
            </w:r>
          </w:p>
          <w:p w14:paraId="00000049">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Verifikasi Pengajuan:</w:t>
            </w:r>
            <w:r>
              <w:rPr>
                <w:rFonts w:hint="default" w:ascii="Times New Roman" w:hAnsi="Times New Roman" w:cs="Times New Roman"/>
                <w:sz w:val="20"/>
                <w:szCs w:val="20"/>
                <w:rtl w:val="0"/>
              </w:rPr>
              <w:t xml:space="preserve"> Akses ke Informasi Karyawan, Detail Keperluan, Waktu Keluar, dan Estimasi Kembali sebagai bahan pertimbangan manajerial sebelum mengambil keputusan.</w:t>
            </w:r>
            <w:r>
              <w:rPr>
                <w:rFonts w:hint="default" w:ascii="Times New Roman" w:hAnsi="Times New Roman" w:cs="Times New Roman"/>
                <w:sz w:val="24"/>
                <w:szCs w:val="24"/>
                <w:rtl w:val="0"/>
              </w:rPr>
              <w:t xml:space="preserve"> </w:t>
            </w:r>
          </w:p>
          <w:p w14:paraId="0000004A">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Komentar Atasan:</w:t>
            </w:r>
            <w:r>
              <w:rPr>
                <w:rFonts w:hint="default" w:ascii="Times New Roman" w:hAnsi="Times New Roman" w:cs="Times New Roman"/>
                <w:sz w:val="20"/>
                <w:szCs w:val="20"/>
                <w:rtl w:val="0"/>
              </w:rPr>
              <w:t xml:space="preserve"> Catatan atau arahan manajerial yang wajib diisi apabila Atasan menolak pengajuan, dan bersifat opsional apabila Atasan menyetujui pengajuan.</w:t>
            </w:r>
            <w:r>
              <w:rPr>
                <w:rFonts w:hint="default" w:ascii="Times New Roman" w:hAnsi="Times New Roman" w:cs="Times New Roman"/>
                <w:sz w:val="24"/>
                <w:szCs w:val="24"/>
                <w:rtl w:val="0"/>
              </w:rPr>
              <w:t xml:space="preserve"> </w:t>
            </w:r>
          </w:p>
          <w:p w14:paraId="0000004B">
            <w:pPr>
              <w:numPr>
                <w:ilvl w:val="0"/>
                <w:numId w:val="4"/>
              </w:numPr>
              <w:tabs>
                <w:tab w:val="left" w:pos="751"/>
              </w:tabs>
              <w:spacing w:line="360" w:lineRule="auto"/>
              <w:ind w:left="720" w:right="12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Pengambilan Keputusan:</w:t>
            </w:r>
            <w:r>
              <w:rPr>
                <w:rFonts w:hint="default" w:ascii="Times New Roman" w:hAnsi="Times New Roman" w:cs="Times New Roman"/>
                <w:sz w:val="20"/>
                <w:szCs w:val="20"/>
                <w:rtl w:val="0"/>
              </w:rPr>
              <w:t xml:space="preserve"> Menerapkan prinsip </w:t>
            </w:r>
            <w:r>
              <w:rPr>
                <w:rFonts w:hint="default" w:ascii="Times New Roman" w:hAnsi="Times New Roman" w:cs="Times New Roman"/>
                <w:i/>
                <w:iCs/>
                <w:sz w:val="20"/>
                <w:szCs w:val="20"/>
                <w:rtl w:val="0"/>
              </w:rPr>
              <w:t>No Approval, No Exit</w:t>
            </w:r>
            <w:r>
              <w:rPr>
                <w:rFonts w:hint="default" w:ascii="Times New Roman" w:hAnsi="Times New Roman" w:cs="Times New Roman"/>
                <w:sz w:val="20"/>
                <w:szCs w:val="20"/>
                <w:rtl w:val="0"/>
              </w:rPr>
              <w:t>, dengan dua opsi tindakan keputusan:</w:t>
            </w:r>
          </w:p>
          <w:p w14:paraId="0000004C">
            <w:pPr>
              <w:tabs>
                <w:tab w:val="left" w:pos="751"/>
              </w:tabs>
              <w:spacing w:line="360" w:lineRule="auto"/>
              <w:ind w:left="720" w:right="129"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 xml:space="preserve">• </w:t>
            </w:r>
            <w:r>
              <w:rPr>
                <w:rFonts w:hint="default" w:ascii="Times New Roman" w:hAnsi="Times New Roman" w:cs="Times New Roman"/>
                <w:b/>
                <w:bCs/>
                <w:sz w:val="20"/>
                <w:szCs w:val="20"/>
                <w:rtl w:val="0"/>
              </w:rPr>
              <w:t>Reject:</w:t>
            </w:r>
            <w:r>
              <w:rPr>
                <w:rFonts w:hint="default" w:ascii="Times New Roman" w:hAnsi="Times New Roman" w:cs="Times New Roman"/>
                <w:sz w:val="20"/>
                <w:szCs w:val="20"/>
                <w:rtl w:val="0"/>
              </w:rPr>
              <w:t xml:space="preserve"> Wajib mengisi Alasan Penolakan; pengajuan ditolak permanen dan status berubah menjadi </w:t>
            </w:r>
            <w:r>
              <w:rPr>
                <w:rFonts w:hint="default" w:ascii="Times New Roman" w:hAnsi="Times New Roman" w:cs="Times New Roman"/>
                <w:i/>
                <w:iCs/>
                <w:sz w:val="20"/>
                <w:szCs w:val="20"/>
                <w:rtl w:val="0"/>
              </w:rPr>
              <w:t>Ditolak</w:t>
            </w:r>
            <w:r>
              <w:rPr>
                <w:rFonts w:hint="default" w:ascii="Times New Roman" w:hAnsi="Times New Roman" w:cs="Times New Roman"/>
                <w:sz w:val="20"/>
                <w:szCs w:val="20"/>
                <w:rtl w:val="0"/>
              </w:rPr>
              <w:t>.</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firstLine="0"/>
              <w:jc w:val="both"/>
              <w:rPr>
                <w:rFonts w:hint="default" w:ascii="Times New Roman" w:hAnsi="Times New Roman" w:cs="Times New Roman"/>
                <w:sz w:val="24"/>
                <w:szCs w:val="24"/>
              </w:rPr>
            </w:pPr>
            <w:r>
              <w:rPr>
                <w:rFonts w:hint="default" w:ascii="Times New Roman" w:hAnsi="Times New Roman" w:cs="Times New Roman"/>
                <w:sz w:val="20"/>
                <w:szCs w:val="20"/>
                <w:rtl w:val="0"/>
              </w:rPr>
              <w:t xml:space="preserve">• </w:t>
            </w:r>
            <w:r>
              <w:rPr>
                <w:rFonts w:hint="default" w:ascii="Times New Roman" w:hAnsi="Times New Roman" w:cs="Times New Roman"/>
                <w:b/>
                <w:bCs/>
                <w:sz w:val="20"/>
                <w:szCs w:val="20"/>
                <w:rtl w:val="0"/>
              </w:rPr>
              <w:t>Approve:</w:t>
            </w:r>
            <w:r>
              <w:rPr>
                <w:rFonts w:hint="default" w:ascii="Times New Roman" w:hAnsi="Times New Roman" w:cs="Times New Roman"/>
                <w:sz w:val="20"/>
                <w:szCs w:val="20"/>
                <w:rtl w:val="0"/>
              </w:rPr>
              <w:t xml:space="preserve"> Catatan persetujuan bersifat opsional; status pengajuan berubah menjadi Disetujui dan sistem otomatis menerbitkan QR code.</w:t>
            </w:r>
            <w:r>
              <w:rPr>
                <w:rFonts w:hint="default" w:ascii="Times New Roman" w:hAnsi="Times New Roman" w:cs="Times New Roman"/>
                <w:sz w:val="24"/>
                <w:szCs w:val="24"/>
                <w:rtl w:val="0"/>
              </w:rPr>
              <w:t xml:space="preserve"> </w:t>
            </w:r>
          </w:p>
          <w:p w14:paraId="0000004E">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hanging="360"/>
              <w:jc w:val="both"/>
              <w:rPr>
                <w:rFonts w:hint="default" w:ascii="Times New Roman" w:hAnsi="Times New Roman" w:cs="Times New Roman"/>
              </w:rPr>
            </w:pPr>
            <w:r>
              <w:rPr>
                <w:rFonts w:hint="default" w:ascii="Times New Roman" w:hAnsi="Times New Roman" w:cs="Times New Roman"/>
                <w:b/>
                <w:bCs/>
                <w:sz w:val="20"/>
                <w:szCs w:val="20"/>
                <w:rtl w:val="0"/>
              </w:rPr>
              <w:t>Pemberitahuan Status:</w:t>
            </w:r>
            <w:r>
              <w:rPr>
                <w:rFonts w:hint="default" w:ascii="Times New Roman" w:hAnsi="Times New Roman" w:cs="Times New Roman"/>
                <w:sz w:val="20"/>
                <w:szCs w:val="20"/>
                <w:rtl w:val="0"/>
              </w:rPr>
              <w:t xml:space="preserve"> Integrasi pembaruan status secara otomatis kembali ke dashboard Karyawan pemohon setelah keputusan ditetapkan.</w:t>
            </w:r>
          </w:p>
          <w:p w14:paraId="0000004F">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51"/>
              </w:tabs>
              <w:spacing w:before="0" w:after="0" w:line="360" w:lineRule="auto"/>
              <w:ind w:left="720" w:right="129" w:hanging="360"/>
              <w:jc w:val="both"/>
              <w:rPr>
                <w:rFonts w:hint="default" w:ascii="Times New Roman" w:hAnsi="Times New Roman" w:cs="Times New Roman"/>
              </w:rPr>
            </w:pPr>
            <w:r>
              <w:rPr>
                <w:rFonts w:hint="default" w:ascii="Times New Roman" w:hAnsi="Times New Roman" w:cs="Times New Roman"/>
                <w:b/>
                <w:bCs/>
                <w:sz w:val="20"/>
                <w:szCs w:val="20"/>
                <w:rtl w:val="0"/>
              </w:rPr>
              <w:t>Visualisasi Tren Pengajuan Tim:</w:t>
            </w:r>
            <w:r>
              <w:rPr>
                <w:rFonts w:hint="default" w:ascii="Times New Roman" w:hAnsi="Times New Roman" w:cs="Times New Roman"/>
                <w:sz w:val="17"/>
                <w:szCs w:val="17"/>
                <w:rtl w:val="0"/>
              </w:rPr>
              <w:t xml:space="preserve"> </w:t>
            </w:r>
            <w:r>
              <w:rPr>
                <w:rFonts w:hint="default" w:ascii="Times New Roman" w:hAnsi="Times New Roman" w:cs="Times New Roman"/>
                <w:sz w:val="20"/>
                <w:szCs w:val="20"/>
                <w:rtl w:val="0"/>
              </w:rPr>
              <w:t xml:space="preserve">Diagram batang interaktif (Bar Chart) pada dashboard Atasan yang menyajikan tren volume pengajuan izin bawahan per hari kerja (Senin s/d Jumat).  </w:t>
            </w:r>
          </w:p>
        </w:tc>
      </w:tr>
      <w:tr w14:paraId="6DE1CA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56" w:hRule="atLeast"/>
        </w:trPr>
        <w:tc>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2" w:after="0" w:line="360" w:lineRule="auto"/>
              <w:ind w:left="100" w:right="1001" w:firstLine="0"/>
              <w:jc w:val="left"/>
              <w:rPr>
                <w:rFonts w:hint="default" w:ascii="Times New Roman" w:hAnsi="Times New Roman" w:cs="Times New Roman"/>
                <w:i w:val="0"/>
                <w:iCs w:val="0"/>
                <w:smallCaps w:val="0"/>
                <w:strike w:val="0"/>
                <w:sz w:val="24"/>
                <w:szCs w:val="24"/>
                <w:u w:val="none"/>
                <w:vertAlign w:val="baseline"/>
              </w:rPr>
            </w:pPr>
            <w:r>
              <w:rPr>
                <w:rFonts w:hint="default" w:ascii="Times New Roman" w:hAnsi="Times New Roman" w:cs="Times New Roman"/>
                <w:b/>
                <w:bCs/>
                <w:sz w:val="20"/>
                <w:szCs w:val="20"/>
                <w:rtl w:val="0"/>
              </w:rPr>
              <w:t>Verifikasi Pos Jaga (Sisi Petugas Pengamanan)</w:t>
            </w:r>
            <w:r>
              <w:rPr>
                <w:rFonts w:hint="default" w:ascii="Times New Roman" w:hAnsi="Times New Roman" w:cs="Times New Roman"/>
                <w:sz w:val="24"/>
                <w:szCs w:val="24"/>
                <w:rtl w:val="0"/>
              </w:rPr>
              <w:t xml:space="preserve"> </w:t>
            </w:r>
          </w:p>
        </w:tc>
        <w:tc>
          <w:tcPr>
            <w:tcBorders>
              <w:top w:val="single" w:color="000000" w:sz="6" w:space="0"/>
              <w:bottom w:val="single" w:color="000000" w:sz="6" w:space="0"/>
            </w:tcBorders>
          </w:tcPr>
          <w:p w14:paraId="00000051">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102" w:after="0" w:afterAutospacing="0" w:line="360" w:lineRule="auto"/>
              <w:ind w:left="720" w:right="75" w:hanging="360"/>
              <w:jc w:val="both"/>
              <w:rPr>
                <w:rFonts w:hint="default" w:ascii="Times New Roman" w:hAnsi="Times New Roman" w:cs="Times New Roman"/>
              </w:rPr>
            </w:pPr>
            <w:r>
              <w:rPr>
                <w:rFonts w:hint="default" w:ascii="Times New Roman" w:hAnsi="Times New Roman" w:cs="Times New Roman"/>
                <w:b/>
                <w:bCs/>
                <w:sz w:val="20"/>
                <w:szCs w:val="20"/>
                <w:rtl w:val="0"/>
              </w:rPr>
              <w:t>Antrean dan Pemindai QR:</w:t>
            </w:r>
            <w:r>
              <w:rPr>
                <w:rFonts w:hint="default" w:ascii="Times New Roman" w:hAnsi="Times New Roman" w:cs="Times New Roman"/>
                <w:sz w:val="20"/>
                <w:szCs w:val="20"/>
                <w:rtl w:val="0"/>
              </w:rPr>
              <w:t xml:space="preserve"> Penyajian antarmuka pemindai (</w:t>
            </w:r>
            <w:r>
              <w:rPr>
                <w:rFonts w:hint="default" w:ascii="Times New Roman" w:hAnsi="Times New Roman" w:cs="Times New Roman"/>
                <w:i/>
                <w:iCs/>
                <w:sz w:val="20"/>
                <w:szCs w:val="20"/>
                <w:rtl w:val="0"/>
              </w:rPr>
              <w:t>Scanner</w:t>
            </w:r>
            <w:r>
              <w:rPr>
                <w:rFonts w:hint="default" w:ascii="Times New Roman" w:hAnsi="Times New Roman" w:cs="Times New Roman"/>
                <w:sz w:val="20"/>
                <w:szCs w:val="20"/>
                <w:rtl w:val="0"/>
              </w:rPr>
              <w:t>) berbasis kamera peramban pos jaga untuk membaca QR code tiket Karyawan secara cepat dan responsif.</w:t>
            </w:r>
            <w:r>
              <w:rPr>
                <w:rFonts w:hint="default" w:ascii="Times New Roman" w:hAnsi="Times New Roman" w:cs="Times New Roman"/>
                <w:sz w:val="24"/>
                <w:szCs w:val="24"/>
                <w:rtl w:val="0"/>
              </w:rPr>
              <w:t xml:space="preserve"> </w:t>
            </w:r>
          </w:p>
          <w:p w14:paraId="00000052">
            <w:pPr>
              <w:numPr>
                <w:ilvl w:val="0"/>
                <w:numId w:val="6"/>
              </w:numPr>
              <w:tabs>
                <w:tab w:val="left" w:pos="700"/>
              </w:tabs>
              <w:spacing w:before="0" w:beforeAutospacing="0" w:after="0" w:afterAutospacing="0" w:line="360" w:lineRule="auto"/>
              <w:ind w:left="720" w:right="75"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Verifikasi Keabsahan Tiket:</w:t>
            </w:r>
            <w:r>
              <w:rPr>
                <w:rFonts w:hint="default" w:ascii="Times New Roman" w:hAnsi="Times New Roman" w:cs="Times New Roman"/>
                <w:sz w:val="20"/>
                <w:szCs w:val="20"/>
                <w:rtl w:val="0"/>
              </w:rPr>
              <w:t xml:space="preserve"> Sistem memvalidasi QR code secara instan dan menampilkan indikator visual kelayakan izin (Sah/Disetujui, Tidak Valid, Kedaluwarsa, Dibatalkan, atau Sudah Dipakai).</w:t>
            </w:r>
          </w:p>
          <w:p w14:paraId="00000053">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beforeAutospacing="0" w:after="0" w:afterAutospacing="0" w:line="360" w:lineRule="auto"/>
              <w:ind w:left="720" w:right="75"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Pencatatan Keluar (Scan Out):</w:t>
            </w:r>
            <w:r>
              <w:rPr>
                <w:rFonts w:hint="default" w:ascii="Times New Roman" w:hAnsi="Times New Roman" w:cs="Times New Roman"/>
                <w:sz w:val="20"/>
                <w:szCs w:val="20"/>
                <w:rtl w:val="0"/>
              </w:rPr>
              <w:t xml:space="preserve"> Pencatatan otomatis timestamp waktu keluar riil saat QR dipindai keluar, yang secara otomatis mengubah status tiket menjadi Sedang di Luar (untuk izin kembali) atau langsung berstatus Selesai (untuk izin pulang mendahului).</w:t>
            </w:r>
            <w:r>
              <w:rPr>
                <w:rFonts w:hint="default" w:ascii="Times New Roman" w:hAnsi="Times New Roman" w:cs="Times New Roman"/>
                <w:sz w:val="24"/>
                <w:szCs w:val="24"/>
                <w:rtl w:val="0"/>
              </w:rPr>
              <w:t xml:space="preserve"> </w:t>
            </w:r>
          </w:p>
          <w:p w14:paraId="0000005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beforeAutospacing="0" w:after="0" w:afterAutospacing="0" w:line="360" w:lineRule="auto"/>
              <w:ind w:left="720" w:right="75"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Pencatatan Masuk kembali (Tap in):</w:t>
            </w:r>
            <w:r>
              <w:rPr>
                <w:rFonts w:hint="default" w:ascii="Times New Roman" w:hAnsi="Times New Roman" w:cs="Times New Roman"/>
                <w:sz w:val="20"/>
                <w:szCs w:val="20"/>
                <w:rtl w:val="0"/>
              </w:rPr>
              <w:t xml:space="preserve"> Pencatatan otomatis timestamp waktu masuk saat Karyawan menempelkan Kartu Akses Kujang pada card reader gerbang masuk. Sistem mencocokkan identitas kartu dengan tiket berstatus Sedang di Luar, memvalidasi jam kedatangan (Tepat Waktu/Terlambat), mengubah status tiket menjadi Selesai, serta menonaktifkan tiket. </w:t>
            </w:r>
          </w:p>
          <w:p w14:paraId="00000055">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beforeAutospacing="0" w:after="0" w:afterAutospacing="0" w:line="360" w:lineRule="auto"/>
              <w:ind w:left="720" w:right="75"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Verifikasi Manual Lapangan (Fallback):</w:t>
            </w:r>
            <w:r>
              <w:rPr>
                <w:rFonts w:hint="default" w:ascii="Times New Roman" w:hAnsi="Times New Roman" w:cs="Times New Roman"/>
                <w:sz w:val="20"/>
                <w:szCs w:val="20"/>
                <w:rtl w:val="0"/>
              </w:rPr>
              <w:t xml:space="preserve"> Hak akses Petugas Pengamanan untuk memproses verifikasi izin darurat melalui pencarian NIP atau Nomor Tiket apabila layar ponsel karyawan rusak atau baterai habis (hanya untuk tiket yang telah berstatus Disetujui; tidak tersedia mekanisme QR darurat tanpa persetujuan), disertai kewajiban pencatatan alasan verifikasi manual ke dalam sistem. </w:t>
            </w:r>
          </w:p>
          <w:p w14:paraId="0000005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beforeAutospacing="0" w:after="0" w:afterAutospacing="0" w:line="360" w:lineRule="auto"/>
              <w:ind w:left="720" w:right="75"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Ringkasan Pemantauan Pos Jaga:</w:t>
            </w:r>
            <w:r>
              <w:rPr>
                <w:rFonts w:hint="default" w:ascii="Times New Roman" w:hAnsi="Times New Roman" w:cs="Times New Roman"/>
                <w:sz w:val="20"/>
                <w:szCs w:val="20"/>
                <w:rtl w:val="0"/>
              </w:rPr>
              <w:t xml:space="preserve"> Menyajikan daftar dan jumlah Karyawan yang saat ini tercatat sedang berada di luar area perusahaan (</w:t>
            </w:r>
            <w:r>
              <w:rPr>
                <w:rFonts w:hint="default" w:ascii="Times New Roman" w:hAnsi="Times New Roman" w:cs="Times New Roman"/>
                <w:i/>
                <w:iCs/>
                <w:sz w:val="20"/>
                <w:szCs w:val="20"/>
                <w:rtl w:val="0"/>
              </w:rPr>
              <w:t>Headcount Tracker</w:t>
            </w:r>
            <w:r>
              <w:rPr>
                <w:rFonts w:hint="default" w:ascii="Times New Roman" w:hAnsi="Times New Roman" w:cs="Times New Roman"/>
                <w:sz w:val="20"/>
                <w:szCs w:val="20"/>
                <w:rtl w:val="0"/>
              </w:rPr>
              <w:t>).</w:t>
            </w:r>
            <w:r>
              <w:rPr>
                <w:rFonts w:hint="default" w:ascii="Times New Roman" w:hAnsi="Times New Roman" w:cs="Times New Roman"/>
                <w:sz w:val="24"/>
                <w:szCs w:val="24"/>
                <w:rtl w:val="0"/>
              </w:rPr>
              <w:t xml:space="preserve"> </w:t>
            </w:r>
          </w:p>
          <w:p w14:paraId="00000057">
            <w:pPr>
              <w:numPr>
                <w:ilvl w:val="0"/>
                <w:numId w:val="6"/>
              </w:numPr>
              <w:tabs>
                <w:tab w:val="left" w:pos="700"/>
              </w:tabs>
              <w:spacing w:before="0" w:beforeAutospacing="0" w:after="240" w:line="360" w:lineRule="auto"/>
              <w:ind w:left="720" w:hanging="360"/>
              <w:jc w:val="both"/>
              <w:rPr>
                <w:rFonts w:hint="default" w:ascii="Times New Roman" w:hAnsi="Times New Roman" w:cs="Times New Roman"/>
                <w:sz w:val="20"/>
                <w:szCs w:val="20"/>
              </w:rPr>
            </w:pPr>
            <w:r>
              <w:rPr>
                <w:rFonts w:hint="default" w:ascii="Times New Roman" w:hAnsi="Times New Roman" w:cs="Times New Roman"/>
                <w:b/>
                <w:bCs/>
                <w:sz w:val="20"/>
                <w:szCs w:val="20"/>
                <w:rtl w:val="0"/>
              </w:rPr>
              <w:t>Validasi &amp; Konfirmasi Izin Darurat:</w:t>
            </w:r>
            <w:r>
              <w:rPr>
                <w:rFonts w:hint="default" w:ascii="Times New Roman" w:hAnsi="Times New Roman" w:cs="Times New Roman"/>
                <w:sz w:val="20"/>
                <w:szCs w:val="20"/>
                <w:rtl w:val="0"/>
              </w:rPr>
              <w:t xml:space="preserve"> Kemampuan sistem Pos Jaga mengenali tiket berstatus darurat (</w:t>
            </w:r>
            <w:r>
              <w:rPr>
                <w:rFonts w:hint="default" w:ascii="Times New Roman" w:hAnsi="Times New Roman" w:cs="Times New Roman"/>
                <w:i/>
                <w:iCs/>
                <w:sz w:val="20"/>
                <w:szCs w:val="20"/>
                <w:rtl w:val="0"/>
              </w:rPr>
              <w:t>Emergency Pass</w:t>
            </w:r>
            <w:r>
              <w:rPr>
                <w:rFonts w:hint="default" w:ascii="Times New Roman" w:hAnsi="Times New Roman" w:cs="Times New Roman"/>
                <w:sz w:val="20"/>
                <w:szCs w:val="20"/>
                <w:rtl w:val="0"/>
              </w:rPr>
              <w:t>), memvalidasi fisik karyawan di gerbang, dan mencatat justifikasi kedaruratan sebelum memperbolehkan keluar.</w:t>
            </w:r>
          </w:p>
        </w:tc>
      </w:tr>
    </w:tbl>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i w:val="0"/>
          <w:iCs w:val="0"/>
          <w:smallCaps w:val="0"/>
          <w:strike w:val="0"/>
          <w:sz w:val="24"/>
          <w:szCs w:val="24"/>
          <w:u w:val="none"/>
          <w:vertAlign w:val="baseline"/>
        </w:rPr>
        <w:sectPr>
          <w:type w:val="continuous"/>
          <w:pgSz w:w="11906" w:h="16838"/>
          <w:pgMar w:top="1701" w:right="1417" w:bottom="1417" w:left="1701" w:header="360" w:footer="360" w:gutter="0"/>
          <w:pgNumType w:fmt="decimal"/>
          <w:cols w:space="720" w:num="1"/>
        </w:sectPr>
      </w:pP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i w:val="0"/>
          <w:iCs w:val="0"/>
          <w:smallCaps w:val="0"/>
          <w:strike w:val="0"/>
          <w:sz w:val="24"/>
          <w:szCs w:val="24"/>
          <w:u w:val="none"/>
          <w:vertAlign w:val="baseline"/>
        </w:rPr>
      </w:pPr>
    </w:p>
    <w:tbl>
      <w:tblPr>
        <w:tblStyle w:val="20"/>
        <w:tblW w:w="7561" w:type="dxa"/>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26"/>
        <w:gridCol w:w="4935"/>
      </w:tblGrid>
      <w:tr w14:paraId="1BC53A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551" w:hRule="atLeast"/>
        </w:trPr>
        <w:tc>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sz w:val="24"/>
                <w:szCs w:val="24"/>
                <w:u w:val="none"/>
                <w:vertAlign w:val="baseline"/>
              </w:rPr>
            </w:pPr>
            <w:r>
              <w:rPr>
                <w:rFonts w:hint="default" w:ascii="Times New Roman" w:hAnsi="Times New Roman" w:cs="Times New Roman"/>
                <w:b/>
                <w:bCs/>
                <w:sz w:val="20"/>
                <w:szCs w:val="20"/>
                <w:rtl w:val="0"/>
              </w:rPr>
              <w:t>Monitoring &amp; Administrasi (Sisi Departemen Pengamanan / Admin)</w:t>
            </w:r>
            <w:r>
              <w:rPr>
                <w:rFonts w:hint="default" w:ascii="Times New Roman" w:hAnsi="Times New Roman" w:cs="Times New Roman"/>
                <w:sz w:val="24"/>
                <w:szCs w:val="24"/>
                <w:rtl w:val="0"/>
              </w:rPr>
              <w:t xml:space="preserve"> </w:t>
            </w:r>
          </w:p>
        </w:tc>
        <w:tc>
          <w:tcPr>
            <w:tcBorders>
              <w:top w:val="single" w:color="000000" w:sz="6" w:space="0"/>
              <w:bottom w:val="single" w:color="000000" w:sz="6" w:space="0"/>
            </w:tcBorders>
          </w:tcPr>
          <w:p w14:paraId="0000005B">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rPr>
            </w:pPr>
            <w:r>
              <w:rPr>
                <w:rFonts w:hint="default" w:ascii="Times New Roman" w:hAnsi="Times New Roman" w:cs="Times New Roman"/>
                <w:b/>
                <w:bCs/>
                <w:sz w:val="20"/>
                <w:szCs w:val="20"/>
                <w:rtl w:val="0"/>
              </w:rPr>
              <w:t>Dashboard Monitoring:</w:t>
            </w:r>
            <w:r>
              <w:rPr>
                <w:rFonts w:hint="default" w:ascii="Times New Roman" w:hAnsi="Times New Roman" w:cs="Times New Roman"/>
                <w:sz w:val="20"/>
                <w:szCs w:val="20"/>
                <w:rtl w:val="0"/>
              </w:rPr>
              <w:t xml:space="preserve"> Menyajikan statistik perizinan harian, ringkasan status pengajuan, antrean persetujuan, serta daftar Karyawan yang sedang berada di luar area perusahaan secara </w:t>
            </w:r>
            <w:r>
              <w:rPr>
                <w:rFonts w:hint="default" w:ascii="Times New Roman" w:hAnsi="Times New Roman" w:cs="Times New Roman"/>
                <w:i/>
                <w:iCs/>
                <w:sz w:val="20"/>
                <w:szCs w:val="20"/>
                <w:rtl w:val="0"/>
              </w:rPr>
              <w:t>real-time</w:t>
            </w:r>
            <w:r>
              <w:rPr>
                <w:rFonts w:hint="default" w:ascii="Times New Roman" w:hAnsi="Times New Roman" w:cs="Times New Roman"/>
                <w:sz w:val="20"/>
                <w:szCs w:val="20"/>
                <w:rtl w:val="0"/>
              </w:rPr>
              <w:t>.</w:t>
            </w:r>
            <w:r>
              <w:rPr>
                <w:rFonts w:hint="default" w:ascii="Times New Roman" w:hAnsi="Times New Roman" w:cs="Times New Roman"/>
                <w:sz w:val="24"/>
                <w:szCs w:val="24"/>
                <w:rtl w:val="0"/>
              </w:rPr>
              <w:t xml:space="preserve"> </w:t>
            </w:r>
          </w:p>
          <w:p w14:paraId="0000005C">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Deteksi Keterlambatan Otomatis:</w:t>
            </w:r>
            <w:r>
              <w:rPr>
                <w:rFonts w:hint="default" w:ascii="Times New Roman" w:hAnsi="Times New Roman" w:cs="Times New Roman"/>
                <w:sz w:val="20"/>
                <w:szCs w:val="20"/>
                <w:rtl w:val="0"/>
              </w:rPr>
              <w:t xml:space="preserve"> Sistem secara otomatis menandai dan mengubah status tiket menjadi </w:t>
            </w:r>
            <w:r>
              <w:rPr>
                <w:rFonts w:hint="default" w:ascii="Times New Roman" w:hAnsi="Times New Roman" w:cs="Times New Roman"/>
                <w:b/>
                <w:bCs/>
                <w:sz w:val="20"/>
                <w:szCs w:val="20"/>
                <w:rtl w:val="0"/>
              </w:rPr>
              <w:t>Terlambat</w:t>
            </w:r>
            <w:r>
              <w:rPr>
                <w:rFonts w:hint="default" w:ascii="Times New Roman" w:hAnsi="Times New Roman" w:cs="Times New Roman"/>
                <w:sz w:val="20"/>
                <w:szCs w:val="20"/>
                <w:rtl w:val="0"/>
              </w:rPr>
              <w:t xml:space="preserve"> apabila waktu operasional telah melewati perkiraan jam kembali yang diajukan dan Karyawan belum melakukan pemindaian masuk di pos jaga.</w:t>
            </w:r>
            <w:r>
              <w:rPr>
                <w:rFonts w:hint="default" w:ascii="Times New Roman" w:hAnsi="Times New Roman" w:cs="Times New Roman"/>
                <w:sz w:val="24"/>
                <w:szCs w:val="24"/>
                <w:rtl w:val="0"/>
              </w:rPr>
              <w:t xml:space="preserve"> </w:t>
            </w:r>
          </w:p>
          <w:p w14:paraId="0000005D">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Manajemen Masa Berlaku (Auto-Expiry):</w:t>
            </w:r>
            <w:r>
              <w:rPr>
                <w:rFonts w:hint="default" w:ascii="Times New Roman" w:hAnsi="Times New Roman" w:cs="Times New Roman"/>
                <w:sz w:val="20"/>
                <w:szCs w:val="20"/>
                <w:rtl w:val="0"/>
              </w:rPr>
              <w:t xml:space="preserve"> Sistem secara otomatis menghanguskan tiket dan mengubah status menjadi </w:t>
            </w:r>
            <w:r>
              <w:rPr>
                <w:rFonts w:hint="default" w:ascii="Times New Roman" w:hAnsi="Times New Roman" w:cs="Times New Roman"/>
                <w:b/>
                <w:bCs/>
                <w:sz w:val="20"/>
                <w:szCs w:val="20"/>
                <w:rtl w:val="0"/>
              </w:rPr>
              <w:t>Kedaluwarsa</w:t>
            </w:r>
            <w:r>
              <w:rPr>
                <w:rFonts w:hint="default" w:ascii="Times New Roman" w:hAnsi="Times New Roman" w:cs="Times New Roman"/>
                <w:sz w:val="20"/>
                <w:szCs w:val="20"/>
                <w:rtl w:val="0"/>
              </w:rPr>
              <w:t xml:space="preserve"> apabila tiket yang telah disetujui tidak kunjung dipindai keluar melewati batas toleransi jam rencana keluar.</w:t>
            </w:r>
            <w:r>
              <w:rPr>
                <w:rFonts w:hint="default" w:ascii="Times New Roman" w:hAnsi="Times New Roman" w:cs="Times New Roman"/>
                <w:sz w:val="24"/>
                <w:szCs w:val="24"/>
                <w:rtl w:val="0"/>
              </w:rPr>
              <w:t xml:space="preserve"> </w:t>
            </w:r>
          </w:p>
          <w:p w14:paraId="0000005E">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Riwayat Aktivitas (Audit Trail):</w:t>
            </w:r>
            <w:r>
              <w:rPr>
                <w:rFonts w:hint="default" w:ascii="Times New Roman" w:hAnsi="Times New Roman" w:cs="Times New Roman"/>
                <w:sz w:val="20"/>
                <w:szCs w:val="20"/>
                <w:rtl w:val="0"/>
              </w:rPr>
              <w:t xml:space="preserve"> Penyajian log riwayat aktivitas lengkap yang mencatat setiap alur pergerakan status tiket, meliputi waktu kejadian (</w:t>
            </w:r>
            <w:r>
              <w:rPr>
                <w:rFonts w:hint="default" w:ascii="Times New Roman" w:hAnsi="Times New Roman" w:cs="Times New Roman"/>
                <w:i/>
                <w:iCs/>
                <w:sz w:val="20"/>
                <w:szCs w:val="20"/>
                <w:rtl w:val="0"/>
              </w:rPr>
              <w:t>timestamp</w:t>
            </w:r>
            <w:r>
              <w:rPr>
                <w:rFonts w:hint="default" w:ascii="Times New Roman" w:hAnsi="Times New Roman" w:cs="Times New Roman"/>
                <w:sz w:val="20"/>
                <w:szCs w:val="20"/>
                <w:rtl w:val="0"/>
              </w:rPr>
              <w:t>), identitas pelaku (</w:t>
            </w:r>
            <w:r>
              <w:rPr>
                <w:rFonts w:hint="default" w:ascii="Times New Roman" w:hAnsi="Times New Roman" w:cs="Times New Roman"/>
                <w:i/>
                <w:iCs/>
                <w:sz w:val="20"/>
                <w:szCs w:val="20"/>
                <w:rtl w:val="0"/>
              </w:rPr>
              <w:t>user/system</w:t>
            </w:r>
            <w:r>
              <w:rPr>
                <w:rFonts w:hint="default" w:ascii="Times New Roman" w:hAnsi="Times New Roman" w:cs="Times New Roman"/>
                <w:sz w:val="20"/>
                <w:szCs w:val="20"/>
                <w:rtl w:val="0"/>
              </w:rPr>
              <w:t>), serta catatan perubahan untuk keperluan penelusuran.</w:t>
            </w:r>
            <w:r>
              <w:rPr>
                <w:rFonts w:hint="default" w:ascii="Times New Roman" w:hAnsi="Times New Roman" w:cs="Times New Roman"/>
                <w:sz w:val="24"/>
                <w:szCs w:val="24"/>
                <w:rtl w:val="0"/>
              </w:rPr>
              <w:t xml:space="preserve"> </w:t>
            </w:r>
          </w:p>
          <w:p w14:paraId="0000005F">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Unduh Dokumen dan Rekap Data:</w:t>
            </w:r>
            <w:r>
              <w:rPr>
                <w:rFonts w:hint="default" w:ascii="Times New Roman" w:hAnsi="Times New Roman" w:cs="Times New Roman"/>
                <w:sz w:val="20"/>
                <w:szCs w:val="20"/>
                <w:rtl w:val="0"/>
              </w:rPr>
              <w:t xml:space="preserve"> Didukung oleh fitur </w:t>
            </w:r>
            <w:r>
              <w:rPr>
                <w:rFonts w:hint="default" w:ascii="Times New Roman" w:hAnsi="Times New Roman" w:cs="Times New Roman"/>
                <w:i/>
                <w:iCs/>
                <w:sz w:val="20"/>
                <w:szCs w:val="20"/>
                <w:rtl w:val="0"/>
              </w:rPr>
              <w:t>Export</w:t>
            </w:r>
            <w:r>
              <w:rPr>
                <w:rFonts w:hint="default" w:ascii="Times New Roman" w:hAnsi="Times New Roman" w:cs="Times New Roman"/>
                <w:sz w:val="20"/>
                <w:szCs w:val="20"/>
                <w:rtl w:val="0"/>
              </w:rPr>
              <w:t xml:space="preserve"> untuk menyimpan rekapitulasi data perizinan ke format Excel (.xlsx) serta fitur </w:t>
            </w:r>
            <w:r>
              <w:rPr>
                <w:rFonts w:hint="default" w:ascii="Times New Roman" w:hAnsi="Times New Roman" w:cs="Times New Roman"/>
                <w:i/>
                <w:iCs/>
                <w:sz w:val="20"/>
                <w:szCs w:val="20"/>
                <w:rtl w:val="0"/>
              </w:rPr>
              <w:t>Download PDF</w:t>
            </w:r>
            <w:r>
              <w:rPr>
                <w:rFonts w:hint="default" w:ascii="Times New Roman" w:hAnsi="Times New Roman" w:cs="Times New Roman"/>
                <w:sz w:val="20"/>
                <w:szCs w:val="20"/>
                <w:rtl w:val="0"/>
              </w:rPr>
              <w:t xml:space="preserve"> untuk mencetak laporan resmi pengamanan.</w:t>
            </w:r>
            <w:r>
              <w:rPr>
                <w:rFonts w:hint="default" w:ascii="Times New Roman" w:hAnsi="Times New Roman" w:cs="Times New Roman"/>
                <w:sz w:val="24"/>
                <w:szCs w:val="24"/>
                <w:rtl w:val="0"/>
              </w:rPr>
              <w:t xml:space="preserve"> </w:t>
            </w:r>
          </w:p>
          <w:p w14:paraId="00000060">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4"/>
                <w:szCs w:val="24"/>
              </w:rPr>
            </w:pPr>
            <w:r>
              <w:rPr>
                <w:rFonts w:hint="default" w:ascii="Times New Roman" w:hAnsi="Times New Roman" w:cs="Times New Roman"/>
                <w:b/>
                <w:bCs/>
                <w:sz w:val="20"/>
                <w:szCs w:val="20"/>
                <w:rtl w:val="0"/>
              </w:rPr>
              <w:t>Pengelolaan Pengguna dan Peran:</w:t>
            </w:r>
            <w:r>
              <w:rPr>
                <w:rFonts w:hint="default" w:ascii="Times New Roman" w:hAnsi="Times New Roman" w:cs="Times New Roman"/>
                <w:sz w:val="20"/>
                <w:szCs w:val="20"/>
                <w:rtl w:val="0"/>
              </w:rPr>
              <w:t xml:space="preserve"> Pengelolaan data master akun dan pemetaan hak akses pengguna (Karyawan, Atasan, Petugas Pengamanan, Admin)</w:t>
            </w:r>
            <w:r>
              <w:rPr>
                <w:rFonts w:hint="default" w:ascii="Times New Roman" w:hAnsi="Times New Roman" w:cs="Times New Roman"/>
                <w:sz w:val="24"/>
                <w:szCs w:val="24"/>
                <w:rtl w:val="0"/>
              </w:rPr>
              <w:t xml:space="preserve"> </w:t>
            </w:r>
          </w:p>
          <w:p w14:paraId="00000061">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left="720" w:right="79" w:hanging="360"/>
              <w:jc w:val="both"/>
              <w:rPr>
                <w:rFonts w:hint="default" w:ascii="Times New Roman" w:hAnsi="Times New Roman" w:cs="Times New Roman"/>
                <w:sz w:val="20"/>
                <w:szCs w:val="20"/>
              </w:rPr>
            </w:pPr>
            <w:r>
              <w:rPr>
                <w:rFonts w:hint="default" w:ascii="Times New Roman" w:hAnsi="Times New Roman" w:cs="Times New Roman"/>
                <w:b/>
                <w:bCs/>
                <w:sz w:val="20"/>
                <w:szCs w:val="20"/>
                <w:rtl w:val="0"/>
              </w:rPr>
              <w:t>Pengelolaan Peran dan Hak Akses:</w:t>
            </w:r>
            <w:r>
              <w:rPr>
                <w:rFonts w:hint="default" w:ascii="Times New Roman" w:hAnsi="Times New Roman" w:cs="Times New Roman"/>
                <w:sz w:val="20"/>
                <w:szCs w:val="20"/>
                <w:rtl w:val="0"/>
              </w:rPr>
              <w:t xml:space="preserve"> Pemetaan peran dan hak akses pengguna aplikasi (Karyawan, Atasan, Petugas Pengamanan, Admin) berdasarkan akun dari KUJANG ID; pengelolaan master akun dan data pegawai berada di luar cakupan (lihat Out of Scope)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right="79"/>
              <w:jc w:val="both"/>
              <w:rPr>
                <w:rFonts w:hint="default" w:ascii="Times New Roman" w:hAnsi="Times New Roman" w:cs="Times New Roman"/>
                <w:sz w:val="20"/>
                <w:szCs w:val="20"/>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00"/>
              </w:tabs>
              <w:spacing w:before="0" w:after="0" w:line="360" w:lineRule="auto"/>
              <w:ind w:right="79"/>
              <w:jc w:val="both"/>
              <w:rPr>
                <w:rFonts w:hint="default" w:ascii="Times New Roman" w:hAnsi="Times New Roman" w:cs="Times New Roman"/>
                <w:sz w:val="20"/>
                <w:szCs w:val="20"/>
              </w:rPr>
            </w:pPr>
          </w:p>
          <w:p w14:paraId="00000064">
            <w:pPr>
              <w:numPr>
                <w:ilvl w:val="0"/>
                <w:numId w:val="7"/>
              </w:numPr>
              <w:tabs>
                <w:tab w:val="left" w:pos="700"/>
              </w:tabs>
              <w:spacing w:line="360" w:lineRule="auto"/>
              <w:ind w:left="720" w:right="79" w:hanging="360"/>
              <w:jc w:val="both"/>
              <w:rPr>
                <w:rFonts w:hint="default" w:ascii="Times New Roman" w:hAnsi="Times New Roman" w:cs="Times New Roman"/>
                <w:sz w:val="20"/>
                <w:szCs w:val="20"/>
              </w:rPr>
            </w:pPr>
            <w:r>
              <w:rPr>
                <w:rFonts w:hint="default" w:ascii="Times New Roman" w:hAnsi="Times New Roman" w:cs="Times New Roman"/>
                <w:b/>
                <w:bCs/>
                <w:sz w:val="20"/>
                <w:szCs w:val="20"/>
                <w:rtl w:val="0"/>
              </w:rPr>
              <w:t>Visualisasi Jam Sibuk &amp; Sebaran Departemen:</w:t>
            </w:r>
            <w:r>
              <w:rPr>
                <w:rFonts w:hint="default" w:ascii="Times New Roman" w:hAnsi="Times New Roman" w:cs="Times New Roman"/>
                <w:sz w:val="20"/>
                <w:szCs w:val="20"/>
                <w:rtl w:val="0"/>
              </w:rPr>
              <w:t xml:space="preserve"> Penyajian grafik area interaktif lalu lintas gerbang (Traffic Chart 07:00–17:00) untuk memetakan jam-jam sibuk keluarnya karyawan, serta diagram batang horizontal frekuensi izin per departemen untuk analisis kepatuhan dan keamanan kawasan pabrik.</w:t>
            </w:r>
          </w:p>
          <w:p w14:paraId="00000065">
            <w:pPr>
              <w:tabs>
                <w:tab w:val="left" w:pos="700"/>
              </w:tabs>
              <w:spacing w:line="360" w:lineRule="auto"/>
              <w:ind w:left="720" w:right="79" w:firstLine="0"/>
              <w:jc w:val="both"/>
              <w:rPr>
                <w:rFonts w:hint="default" w:ascii="Times New Roman" w:hAnsi="Times New Roman" w:cs="Times New Roman"/>
                <w:sz w:val="20"/>
                <w:szCs w:val="20"/>
              </w:rPr>
            </w:pPr>
          </w:p>
        </w:tc>
      </w:tr>
    </w:tbl>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i w:val="0"/>
          <w:iCs w:val="0"/>
          <w:smallCaps w:val="0"/>
          <w:strike w:val="0"/>
          <w:sz w:val="24"/>
          <w:szCs w:val="24"/>
          <w:u w:val="none"/>
          <w:vertAlign w:val="baseline"/>
        </w:rPr>
        <w:sectPr>
          <w:type w:val="continuous"/>
          <w:pgSz w:w="11906" w:h="16838"/>
          <w:pgMar w:top="1701" w:right="1417" w:bottom="1417" w:left="1701" w:header="360" w:footer="360" w:gutter="0"/>
          <w:pgNumType w:fmt="decimal"/>
          <w:cols w:space="720" w:num="1"/>
        </w:sectPr>
      </w:pPr>
    </w:p>
    <w:p w14:paraId="00000067">
      <w:pPr>
        <w:pStyle w:val="2"/>
        <w:numPr>
          <w:ilvl w:val="1"/>
          <w:numId w:val="8"/>
        </w:numPr>
        <w:tabs>
          <w:tab w:val="left" w:pos="1868"/>
        </w:tabs>
        <w:spacing w:before="0" w:after="0" w:line="240" w:lineRule="auto"/>
        <w:ind w:left="1868" w:leftChars="0" w:right="0" w:rightChars="0" w:hanging="428" w:firstLineChars="0"/>
        <w:jc w:val="left"/>
        <w:outlineLvl w:val="1"/>
        <w:rPr>
          <w:rFonts w:hint="default" w:ascii="Times New Roman" w:hAnsi="Times New Roman" w:cs="Times New Roman"/>
        </w:rPr>
      </w:pPr>
      <w:bookmarkStart w:id="13" w:name="fh7m60xskico" w:colFirst="0" w:colLast="0"/>
      <w:bookmarkEnd w:id="13"/>
      <w:bookmarkStart w:id="14" w:name="_muvbkd7w5drb" w:colFirst="0" w:colLast="0"/>
      <w:bookmarkEnd w:id="14"/>
      <w:bookmarkStart w:id="15" w:name="_Toc6430"/>
      <w:r>
        <w:rPr>
          <w:rFonts w:hint="default" w:ascii="Times New Roman" w:hAnsi="Times New Roman" w:cs="Times New Roman"/>
          <w:rtl w:val="0"/>
        </w:rPr>
        <w:t>Out of Scope</w:t>
      </w:r>
      <w:bookmarkEnd w:id="15"/>
    </w:p>
    <w:p w14:paraId="00000068">
      <w:pPr>
        <w:pBdr>
          <w:top w:val="none" w:color="auto" w:sz="0" w:space="0"/>
          <w:left w:val="none" w:color="auto" w:sz="0" w:space="0"/>
          <w:bottom w:val="none" w:color="auto" w:sz="0" w:space="0"/>
          <w:right w:val="none" w:color="auto" w:sz="0" w:space="0"/>
          <w:between w:val="none" w:color="auto" w:sz="0" w:space="0"/>
        </w:pBdr>
        <w:spacing w:line="360" w:lineRule="auto"/>
        <w:ind w:left="1417" w:firstLine="405"/>
        <w:rPr>
          <w:rFonts w:hint="default" w:ascii="Times New Roman" w:hAnsi="Times New Roman" w:cs="Times New Roman"/>
          <w:sz w:val="24"/>
          <w:szCs w:val="24"/>
        </w:rPr>
      </w:pPr>
      <w:r>
        <w:rPr>
          <w:rFonts w:hint="default" w:ascii="Times New Roman" w:hAnsi="Times New Roman" w:cs="Times New Roman"/>
          <w:sz w:val="24"/>
          <w:szCs w:val="24"/>
          <w:rtl w:val="0"/>
        </w:rPr>
        <w:t>Berikut adalah hal-hal yang tidak termasuk dalam cakupan pengembangan aplikasi Perizinan Keluar Area Karyawan:</w:t>
      </w:r>
    </w:p>
    <w:p w14:paraId="00000069">
      <w:pPr>
        <w:numPr>
          <w:ilvl w:val="2"/>
          <w:numId w:val="8"/>
        </w:numPr>
        <w:tabs>
          <w:tab w:val="left" w:pos="2160"/>
        </w:tabs>
        <w:spacing w:before="24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Pengelolaan Sanksi dan Tindak Lanjut Pelanggaran:</w:t>
      </w:r>
      <w:r>
        <w:rPr>
          <w:rFonts w:hint="default" w:ascii="Times New Roman" w:hAnsi="Times New Roman" w:cs="Times New Roman"/>
          <w:sz w:val="24"/>
          <w:szCs w:val="24"/>
          <w:rtl w:val="0"/>
        </w:rPr>
        <w:t xml:space="preserve"> Sistem hanya mencatat dan menandai status Terlambat. Keputusan sanksi atas keterlambatan atau keluar tanpa izin berada di luar sistem.</w:t>
      </w:r>
    </w:p>
    <w:p w14:paraId="0000006A">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Perizinan Cuti dan Perjalanan Dinas:</w:t>
      </w:r>
      <w:r>
        <w:rPr>
          <w:rFonts w:hint="default" w:ascii="Times New Roman" w:hAnsi="Times New Roman" w:cs="Times New Roman"/>
          <w:sz w:val="24"/>
          <w:szCs w:val="24"/>
          <w:rtl w:val="0"/>
        </w:rPr>
        <w:t xml:space="preserve"> Sistem tidak mencakup pengajuan cuti maupun perjalanan dinas, yang diproses melalui mekanisme lain.</w:t>
      </w:r>
    </w:p>
    <w:p w14:paraId="0000006B">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Perizinan Tamu, Eksternal, Kendaraan, dan Material:</w:t>
      </w:r>
      <w:r>
        <w:rPr>
          <w:rFonts w:hint="default" w:ascii="Times New Roman" w:hAnsi="Times New Roman" w:cs="Times New Roman"/>
          <w:sz w:val="24"/>
          <w:szCs w:val="24"/>
          <w:rtl w:val="0"/>
        </w:rPr>
        <w:t xml:space="preserve"> Sistem tidak mencakup perizinan keluar-masuk tamu (visitor), pihak eksternal, rekanan/kontraktor, kendaraan, maupun angkutan material/pupuk, yang dikelola melalui prosedur tersendiri.</w:t>
      </w:r>
    </w:p>
    <w:p w14:paraId="0000006C">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Integrasi Langsung dengan ERP/SAP dan Sistem Absensi:</w:t>
      </w:r>
      <w:r>
        <w:rPr>
          <w:rFonts w:hint="default" w:ascii="Times New Roman" w:hAnsi="Times New Roman" w:cs="Times New Roman"/>
          <w:sz w:val="24"/>
          <w:szCs w:val="24"/>
          <w:rtl w:val="0"/>
        </w:rPr>
        <w:t xml:space="preserve"> Sistem tidak terintegrasi secara otomatis dengan SAP maupun sistem absensi. Rekap data perizinan dan keterlambatan disediakan melalui fitur ekspor data untuk ditindaklanjuti secara terpisah.</w:t>
      </w:r>
    </w:p>
    <w:p w14:paraId="0000006D">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Pelacakan Geografis (GPS Tracking):</w:t>
      </w:r>
      <w:r>
        <w:rPr>
          <w:rFonts w:hint="default" w:ascii="Times New Roman" w:hAnsi="Times New Roman" w:cs="Times New Roman"/>
          <w:sz w:val="24"/>
          <w:szCs w:val="24"/>
          <w:rtl w:val="0"/>
        </w:rPr>
        <w:t xml:space="preserve"> Sistem tidak melakukan pelacakan lokasi fisik Karyawan selama berada di luar kawasan PT Pupuk Kujang.</w:t>
      </w:r>
    </w:p>
    <w:p w14:paraId="0000006E">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Pengadaan Perangkat Keras Khusus:</w:t>
      </w:r>
      <w:r>
        <w:rPr>
          <w:rFonts w:hint="default" w:ascii="Times New Roman" w:hAnsi="Times New Roman" w:cs="Times New Roman"/>
          <w:sz w:val="24"/>
          <w:szCs w:val="24"/>
          <w:rtl w:val="0"/>
        </w:rPr>
        <w:t xml:space="preserve"> Sistem tidak mencakup pengadaan fisik perangkat pemindai (dedicated barcode scanner). Aplikasi dirancang fleksibel menggunakan kamera perangkat pintar atau laptop pos jaga yang terhubung ke jaringan internal.</w:t>
      </w:r>
    </w:p>
    <w:p w14:paraId="0000006F">
      <w:pPr>
        <w:numPr>
          <w:ilvl w:val="2"/>
          <w:numId w:val="8"/>
        </w:numPr>
        <w:tabs>
          <w:tab w:val="left" w:pos="2160"/>
        </w:tabs>
        <w:spacing w:before="0" w:beforeAutospacing="0" w:after="0" w:afterAutospacing="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Pengembangan Aplikasi Berbasis Mobile (Native):</w:t>
      </w:r>
      <w:r>
        <w:rPr>
          <w:rFonts w:hint="default" w:ascii="Times New Roman" w:hAnsi="Times New Roman" w:cs="Times New Roman"/>
          <w:sz w:val="24"/>
          <w:szCs w:val="24"/>
          <w:rtl w:val="0"/>
        </w:rPr>
        <w:t xml:space="preserve"> Sistem tidak dikembangkan dalam bentuk aplikasi mobile native (.apk / .ipa), karena sistem diakses melalui peramban (browser) pada URL aplikasi internal perusahaan.</w:t>
      </w:r>
    </w:p>
    <w:p w14:paraId="00000070">
      <w:pPr>
        <w:numPr>
          <w:ilvl w:val="2"/>
          <w:numId w:val="8"/>
        </w:numPr>
        <w:tabs>
          <w:tab w:val="left" w:pos="2160"/>
        </w:tabs>
        <w:spacing w:before="0" w:beforeAutospacing="0" w:after="240" w:line="360" w:lineRule="auto"/>
        <w:ind w:left="2160" w:hanging="360"/>
        <w:jc w:val="both"/>
        <w:rPr>
          <w:rFonts w:hint="default" w:ascii="Times New Roman" w:hAnsi="Times New Roman" w:cs="Times New Roman"/>
        </w:rPr>
      </w:pPr>
      <w:r>
        <w:rPr>
          <w:rFonts w:hint="default" w:ascii="Times New Roman" w:hAnsi="Times New Roman" w:cs="Times New Roman"/>
          <w:b/>
          <w:bCs/>
          <w:sz w:val="24"/>
          <w:szCs w:val="24"/>
          <w:rtl w:val="0"/>
        </w:rPr>
        <w:t>Pengembangan dan Pengelolaan Layanan KUJANG ID:</w:t>
      </w:r>
      <w:r>
        <w:rPr>
          <w:rFonts w:hint="default" w:ascii="Times New Roman" w:hAnsi="Times New Roman" w:cs="Times New Roman"/>
          <w:sz w:val="24"/>
          <w:szCs w:val="24"/>
          <w:rtl w:val="0"/>
        </w:rPr>
        <w:t xml:space="preserve"> Sistem tidak mencakup pengelolaan infrastruktur KUJANG ID, manajemen master akun dan data pegawai, maupun proses verifikasi OTP. Sistem hanya memanfaatkan layanan otentikasi KUJANG ID yang telah tersedia melalui integrasi API pada Portal SAKTI.</w:t>
      </w:r>
    </w:p>
    <w:p w14:paraId="00000073">
      <w:pPr>
        <w:tabs>
          <w:tab w:val="left" w:pos="2160"/>
        </w:tabs>
        <w:spacing w:before="240" w:after="240" w:line="360" w:lineRule="auto"/>
        <w:jc w:val="both"/>
        <w:rPr>
          <w:rFonts w:hint="default" w:ascii="Times New Roman" w:hAnsi="Times New Roman" w:cs="Times New Roman"/>
          <w:b/>
          <w:bCs/>
          <w:sz w:val="24"/>
          <w:szCs w:val="24"/>
        </w:rPr>
      </w:pPr>
    </w:p>
    <w:p w14:paraId="00000074">
      <w:pPr>
        <w:pStyle w:val="2"/>
        <w:numPr>
          <w:ilvl w:val="0"/>
          <w:numId w:val="1"/>
        </w:numPr>
        <w:tabs>
          <w:tab w:val="left" w:pos="720"/>
        </w:tabs>
        <w:spacing w:before="200" w:after="0" w:line="360" w:lineRule="auto"/>
        <w:ind w:left="720" w:right="0" w:hanging="569"/>
        <w:jc w:val="left"/>
        <w:rPr>
          <w:rFonts w:hint="default" w:ascii="Times New Roman" w:hAnsi="Times New Roman" w:cs="Times New Roman"/>
        </w:rPr>
      </w:pPr>
      <w:bookmarkStart w:id="16" w:name="d74my3qjdtsr" w:colFirst="0" w:colLast="0"/>
      <w:bookmarkEnd w:id="16"/>
      <w:bookmarkStart w:id="17" w:name="_ywstbhy98yt0" w:colFirst="0" w:colLast="0"/>
      <w:bookmarkEnd w:id="17"/>
      <w:bookmarkStart w:id="18" w:name="_Toc3723"/>
      <w:r>
        <w:rPr>
          <w:rFonts w:hint="default" w:ascii="Times New Roman" w:hAnsi="Times New Roman" w:cs="Times New Roman"/>
          <w:rtl w:val="0"/>
        </w:rPr>
        <w:t>Stakeholder</w:t>
      </w:r>
      <w:bookmarkEnd w:id="18"/>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60" w:lineRule="auto"/>
        <w:ind w:left="141" w:right="316" w:firstLine="0"/>
        <w:jc w:val="left"/>
        <w:rPr>
          <w:rFonts w:hint="default" w:ascii="Times New Roman" w:hAnsi="Times New Roman" w:cs="Times New Roman"/>
          <w:sz w:val="24"/>
          <w:szCs w:val="24"/>
        </w:rPr>
      </w:pPr>
      <w:r>
        <w:rPr>
          <w:rFonts w:hint="default" w:ascii="Times New Roman" w:hAnsi="Times New Roman" w:cs="Times New Roman"/>
          <w:i w:val="0"/>
          <w:iCs w:val="0"/>
          <w:smallCaps w:val="0"/>
          <w:strike w:val="0"/>
          <w:color w:val="000000"/>
          <w:sz w:val="24"/>
          <w:szCs w:val="24"/>
          <w:u w:val="none"/>
          <w:shd w:val="clear" w:fill="auto"/>
          <w:vertAlign w:val="baseline"/>
          <w:rtl w:val="0"/>
        </w:rPr>
        <w:t>Berikut pihak-pihak yang terlibat langsung maupun tidak langsung dalam proses bisnis yang didigitalisasi:</w:t>
      </w:r>
    </w:p>
    <w:tbl>
      <w:tblPr>
        <w:tblStyle w:val="21"/>
        <w:tblW w:w="8715" w:type="dxa"/>
        <w:tblInd w:w="7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35"/>
        <w:gridCol w:w="4860"/>
        <w:gridCol w:w="2220"/>
      </w:tblGrid>
      <w:tr w14:paraId="61D71C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00" w:type="dxa"/>
              <w:bottom w:w="100" w:type="dxa"/>
              <w:right w:w="100" w:type="dxa"/>
            </w:tcMar>
            <w:vAlign w:val="top"/>
          </w:tcPr>
          <w:p w14:paraId="00000076">
            <w:pPr>
              <w:spacing w:line="278"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Stakeholder</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00" w:type="dxa"/>
              <w:bottom w:w="100" w:type="dxa"/>
              <w:right w:w="100" w:type="dxa"/>
            </w:tcMar>
            <w:vAlign w:val="top"/>
          </w:tcPr>
          <w:p w14:paraId="00000077">
            <w:pPr>
              <w:spacing w:line="278"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Peran / Kepentingan</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00" w:type="dxa"/>
              <w:bottom w:w="100" w:type="dxa"/>
              <w:right w:w="100" w:type="dxa"/>
            </w:tcMar>
            <w:vAlign w:val="top"/>
          </w:tcPr>
          <w:p w14:paraId="00000078">
            <w:pPr>
              <w:spacing w:line="278"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Kategori</w:t>
            </w:r>
          </w:p>
        </w:tc>
      </w:tr>
      <w:tr w14:paraId="152AD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0"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9">
            <w:pPr>
              <w:spacing w:line="278" w:lineRule="auto"/>
              <w:jc w:val="both"/>
              <w:rPr>
                <w:rFonts w:hint="default" w:ascii="Times New Roman" w:hAnsi="Times New Roman" w:cs="Times New Roman"/>
              </w:rPr>
            </w:pPr>
            <w:r>
              <w:rPr>
                <w:rFonts w:hint="default" w:ascii="Times New Roman" w:hAnsi="Times New Roman" w:cs="Times New Roman"/>
                <w:rtl w:val="0"/>
              </w:rPr>
              <w:t>Karyawan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A">
            <w:pPr>
              <w:spacing w:line="278" w:lineRule="auto"/>
              <w:jc w:val="both"/>
              <w:rPr>
                <w:rFonts w:hint="default" w:ascii="Times New Roman" w:hAnsi="Times New Roman" w:cs="Times New Roman"/>
              </w:rPr>
            </w:pPr>
            <w:r>
              <w:rPr>
                <w:rFonts w:hint="default" w:ascii="Times New Roman" w:hAnsi="Times New Roman" w:cs="Times New Roman"/>
                <w:rtl w:val="0"/>
              </w:rPr>
              <w:t>Mengajukan izin keluar area, melengkapi data yang diwajibkan, memantau status pengajuan, membatalkan pengajuan selama belum dipindai keluar, dan menampilkan QR Code ketika izin disetujui.</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B">
            <w:pPr>
              <w:spacing w:line="278" w:lineRule="auto"/>
              <w:rPr>
                <w:rFonts w:hint="default" w:ascii="Times New Roman" w:hAnsi="Times New Roman" w:cs="Times New Roman"/>
              </w:rPr>
            </w:pPr>
            <w:r>
              <w:rPr>
                <w:rFonts w:hint="default" w:ascii="Times New Roman" w:hAnsi="Times New Roman" w:cs="Times New Roman"/>
                <w:rtl w:val="0"/>
              </w:rPr>
              <w:t>Internal – seluruh unit kerja</w:t>
            </w:r>
          </w:p>
        </w:tc>
      </w:tr>
      <w:tr w14:paraId="3965E1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C">
            <w:pPr>
              <w:spacing w:line="278" w:lineRule="auto"/>
              <w:jc w:val="both"/>
              <w:rPr>
                <w:rFonts w:hint="default" w:ascii="Times New Roman" w:hAnsi="Times New Roman" w:cs="Times New Roman"/>
              </w:rPr>
            </w:pPr>
            <w:r>
              <w:rPr>
                <w:rFonts w:hint="default" w:ascii="Times New Roman" w:hAnsi="Times New Roman" w:cs="Times New Roman"/>
                <w:rtl w:val="0"/>
              </w:rPr>
              <w:t>Atasan / Approver</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D">
            <w:pPr>
              <w:spacing w:line="278" w:lineRule="auto"/>
              <w:jc w:val="both"/>
              <w:rPr>
                <w:rFonts w:hint="default" w:ascii="Times New Roman" w:hAnsi="Times New Roman" w:cs="Times New Roman"/>
              </w:rPr>
            </w:pPr>
            <w:r>
              <w:rPr>
                <w:rFonts w:hint="default" w:ascii="Times New Roman" w:hAnsi="Times New Roman" w:cs="Times New Roman"/>
                <w:rtl w:val="0"/>
              </w:rPr>
              <w:t>Memeriksa pengajuan bawahan langsung yang berada dalam kewenangannya, kemudian menyetujui atau menolak pengajuan. Alasan penolakan wajib diisi; catatan persetujuan bersifat opsional.</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E">
            <w:pPr>
              <w:spacing w:line="278" w:lineRule="auto"/>
              <w:rPr>
                <w:rFonts w:hint="default" w:ascii="Times New Roman" w:hAnsi="Times New Roman" w:cs="Times New Roman"/>
              </w:rPr>
            </w:pPr>
            <w:r>
              <w:rPr>
                <w:rFonts w:hint="default" w:ascii="Times New Roman" w:hAnsi="Times New Roman" w:cs="Times New Roman"/>
                <w:rtl w:val="0"/>
              </w:rPr>
              <w:t>Internal – atasan/unit kerja</w:t>
            </w:r>
          </w:p>
        </w:tc>
      </w:tr>
      <w:tr w14:paraId="65C2BB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F">
            <w:pPr>
              <w:spacing w:line="278" w:lineRule="auto"/>
              <w:jc w:val="both"/>
              <w:rPr>
                <w:rFonts w:hint="default" w:ascii="Times New Roman" w:hAnsi="Times New Roman" w:cs="Times New Roman"/>
              </w:rPr>
            </w:pPr>
            <w:r>
              <w:rPr>
                <w:rFonts w:hint="default" w:ascii="Times New Roman" w:hAnsi="Times New Roman" w:cs="Times New Roman"/>
                <w:rtl w:val="0"/>
              </w:rPr>
              <w:t>Petugas Pengamanan (Security)</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0">
            <w:pPr>
              <w:spacing w:line="278" w:lineRule="auto"/>
              <w:jc w:val="both"/>
              <w:rPr>
                <w:rFonts w:hint="default" w:ascii="Times New Roman" w:hAnsi="Times New Roman" w:cs="Times New Roman"/>
              </w:rPr>
            </w:pPr>
            <w:r>
              <w:rPr>
                <w:rFonts w:hint="default" w:ascii="Times New Roman" w:hAnsi="Times New Roman" w:cs="Times New Roman"/>
                <w:rtl w:val="0"/>
              </w:rPr>
              <w:t>Memindai QR Code di pos jaga, melihat hasil validasi, mencatat waktu keluar dan waktu masuk kembali, serta melakukan verifikasi manual apabila QR Code tidak dapat dipindai.</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1">
            <w:pPr>
              <w:spacing w:line="278" w:lineRule="auto"/>
              <w:rPr>
                <w:rFonts w:hint="default" w:ascii="Times New Roman" w:hAnsi="Times New Roman" w:cs="Times New Roman"/>
              </w:rPr>
            </w:pPr>
            <w:r>
              <w:rPr>
                <w:rFonts w:hint="default" w:ascii="Times New Roman" w:hAnsi="Times New Roman" w:cs="Times New Roman"/>
                <w:rtl w:val="0"/>
              </w:rPr>
              <w:t>Internal – Departemen Pengamanan</w:t>
            </w:r>
          </w:p>
        </w:tc>
      </w:tr>
      <w:tr w14:paraId="2D816A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2">
            <w:pPr>
              <w:spacing w:line="278" w:lineRule="auto"/>
              <w:jc w:val="both"/>
              <w:rPr>
                <w:rFonts w:hint="default" w:ascii="Times New Roman" w:hAnsi="Times New Roman" w:cs="Times New Roman"/>
              </w:rPr>
            </w:pPr>
            <w:r>
              <w:rPr>
                <w:rFonts w:hint="default" w:ascii="Times New Roman" w:hAnsi="Times New Roman" w:cs="Times New Roman"/>
                <w:rtl w:val="0"/>
              </w:rPr>
              <w:t>Admin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3">
            <w:pPr>
              <w:spacing w:line="278" w:lineRule="auto"/>
              <w:jc w:val="both"/>
              <w:rPr>
                <w:rFonts w:hint="default" w:ascii="Times New Roman" w:hAnsi="Times New Roman" w:cs="Times New Roman"/>
              </w:rPr>
            </w:pPr>
            <w:r>
              <w:rPr>
                <w:rFonts w:hint="default" w:ascii="Times New Roman" w:hAnsi="Times New Roman" w:cs="Times New Roman"/>
                <w:rtl w:val="0"/>
              </w:rPr>
              <w:t>Memantau pengajuan, status, riwayat aktivitas, dan laporan, serta mengelola peran dan hak akses pengguna aplikasi sesuai kewenangannya.</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4">
            <w:pPr>
              <w:spacing w:line="278" w:lineRule="auto"/>
              <w:rPr>
                <w:rFonts w:hint="default" w:ascii="Times New Roman" w:hAnsi="Times New Roman" w:cs="Times New Roman"/>
              </w:rPr>
            </w:pPr>
            <w:r>
              <w:rPr>
                <w:rFonts w:hint="default" w:ascii="Times New Roman" w:hAnsi="Times New Roman" w:cs="Times New Roman"/>
                <w:rtl w:val="0"/>
              </w:rPr>
              <w:t>Internal – administrator yang ditunjuk</w:t>
            </w:r>
          </w:p>
        </w:tc>
      </w:tr>
      <w:tr w14:paraId="7603C6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5">
            <w:pPr>
              <w:spacing w:line="278" w:lineRule="auto"/>
              <w:jc w:val="both"/>
              <w:rPr>
                <w:rFonts w:hint="default" w:ascii="Times New Roman" w:hAnsi="Times New Roman" w:cs="Times New Roman"/>
              </w:rPr>
            </w:pPr>
            <w:r>
              <w:rPr>
                <w:rFonts w:hint="default" w:ascii="Times New Roman" w:hAnsi="Times New Roman" w:cs="Times New Roman"/>
                <w:rtl w:val="0"/>
              </w:rPr>
              <w:t>Departemen Pengamanan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6">
            <w:pPr>
              <w:spacing w:line="278" w:lineRule="auto"/>
              <w:jc w:val="both"/>
              <w:rPr>
                <w:rFonts w:hint="default" w:ascii="Times New Roman" w:hAnsi="Times New Roman" w:cs="Times New Roman"/>
              </w:rPr>
            </w:pPr>
            <w:r>
              <w:rPr>
                <w:rFonts w:hint="default" w:ascii="Times New Roman" w:hAnsi="Times New Roman" w:cs="Times New Roman"/>
                <w:rtl w:val="0"/>
              </w:rPr>
              <w:t>Berperan sebagai stakeholder proses bisnis yang membutuhkan pencatatan, pemantauan, dan dokumentasi aktivitas keluar area untuk mendukung keamanan serta administrasi.</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7">
            <w:pPr>
              <w:spacing w:line="278" w:lineRule="auto"/>
              <w:rPr>
                <w:rFonts w:hint="default" w:ascii="Times New Roman" w:hAnsi="Times New Roman" w:cs="Times New Roman"/>
              </w:rPr>
            </w:pPr>
            <w:r>
              <w:rPr>
                <w:rFonts w:hint="default" w:ascii="Times New Roman" w:hAnsi="Times New Roman" w:cs="Times New Roman"/>
                <w:rtl w:val="0"/>
              </w:rPr>
              <w:t>Internal – pemilik proses bisnis</w:t>
            </w:r>
          </w:p>
        </w:tc>
      </w:tr>
      <w:tr w14:paraId="7E28D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2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8">
            <w:pPr>
              <w:spacing w:line="278" w:lineRule="auto"/>
              <w:jc w:val="both"/>
              <w:rPr>
                <w:rFonts w:hint="default" w:ascii="Times New Roman" w:hAnsi="Times New Roman" w:cs="Times New Roman"/>
              </w:rPr>
            </w:pPr>
            <w:r>
              <w:rPr>
                <w:rFonts w:hint="default" w:ascii="Times New Roman" w:hAnsi="Times New Roman" w:cs="Times New Roman"/>
                <w:rtl w:val="0"/>
              </w:rPr>
              <w:t>Departemen Teknologi Informasi</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9">
            <w:pPr>
              <w:spacing w:line="278" w:lineRule="auto"/>
              <w:jc w:val="both"/>
              <w:rPr>
                <w:rFonts w:hint="default" w:ascii="Times New Roman" w:hAnsi="Times New Roman" w:cs="Times New Roman"/>
              </w:rPr>
            </w:pPr>
            <w:r>
              <w:rPr>
                <w:rFonts w:hint="default" w:ascii="Times New Roman" w:hAnsi="Times New Roman" w:cs="Times New Roman"/>
                <w:rtl w:val="0"/>
              </w:rPr>
              <w:t>Mendukung perancangan, pengembangan, dan pemeliharaan aplikasi serta koordinasi integrasi autentikasi KUJANG ID melalui Portal SAKTI.</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A">
            <w:pPr>
              <w:spacing w:line="278" w:lineRule="auto"/>
              <w:rPr>
                <w:rFonts w:hint="default" w:ascii="Times New Roman" w:hAnsi="Times New Roman" w:cs="Times New Roman"/>
              </w:rPr>
            </w:pPr>
            <w:r>
              <w:rPr>
                <w:rFonts w:hint="default" w:ascii="Times New Roman" w:hAnsi="Times New Roman" w:cs="Times New Roman"/>
                <w:rtl w:val="0"/>
              </w:rPr>
              <w:t>Internal – stakeholder teknis</w:t>
            </w:r>
          </w:p>
        </w:tc>
      </w:tr>
    </w:tbl>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0" w:after="0" w:line="240" w:lineRule="auto"/>
        <w:ind w:left="0" w:right="0" w:firstLine="0"/>
        <w:jc w:val="left"/>
        <w:rPr>
          <w:rFonts w:hint="default" w:ascii="Times New Roman" w:hAnsi="Times New Roman" w:cs="Times New Roman"/>
          <w:i w:val="0"/>
          <w:iCs w:val="0"/>
          <w:smallCaps w:val="0"/>
          <w:strike w:val="0"/>
          <w:color w:val="000000"/>
          <w:sz w:val="28"/>
          <w:szCs w:val="28"/>
          <w:u w:val="none"/>
          <w:shd w:val="clear" w:fill="auto"/>
          <w:vertAlign w:val="baseline"/>
        </w:rPr>
      </w:pPr>
    </w:p>
    <w:p w14:paraId="0000008C">
      <w:pPr>
        <w:pStyle w:val="2"/>
        <w:numPr>
          <w:ilvl w:val="0"/>
          <w:numId w:val="1"/>
        </w:numPr>
        <w:tabs>
          <w:tab w:val="left" w:pos="718"/>
        </w:tabs>
        <w:spacing w:before="1" w:after="0" w:line="240" w:lineRule="auto"/>
        <w:ind w:left="718" w:right="0" w:hanging="567"/>
        <w:jc w:val="both"/>
        <w:rPr>
          <w:rFonts w:hint="default" w:ascii="Times New Roman" w:hAnsi="Times New Roman" w:cs="Times New Roman"/>
        </w:rPr>
      </w:pPr>
      <w:bookmarkStart w:id="19" w:name="_f7oz3bi0esu1" w:colFirst="0" w:colLast="0"/>
      <w:bookmarkEnd w:id="19"/>
      <w:bookmarkStart w:id="20" w:name="js2kp6n30zsn" w:colFirst="0" w:colLast="0"/>
      <w:bookmarkEnd w:id="20"/>
      <w:bookmarkStart w:id="21" w:name="_Toc16694"/>
      <w:r>
        <w:rPr>
          <w:rFonts w:hint="default" w:ascii="Times New Roman" w:hAnsi="Times New Roman" w:cs="Times New Roman"/>
          <w:rtl w:val="0"/>
        </w:rPr>
        <w:t>As-Is Process (Proses Saat Ini)</w:t>
      </w:r>
      <w:bookmarkEnd w:id="21"/>
    </w:p>
    <w:p w14:paraId="0000008D">
      <w:pPr>
        <w:tabs>
          <w:tab w:val="left" w:pos="705"/>
        </w:tabs>
        <w:spacing w:before="240" w:after="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Saat ini, proses perizinan keluar area Karyawan di PT Pupuk Kujang belum didukung oleh sistem pencatatan yang terintegrasi dan sistematis. Informasi mengenai alasan Karyawan meninggalkan area perusahaan, waktu keluar, serta waktu kembali belum terdokumentasi secara lengkap. Kondisi ini menyebabkan Departemen Pengamanan mengalami kesulitan dalam memantau Karyawan yang sedang berada di luar area perusahaan.</w:t>
      </w:r>
    </w:p>
    <w:p w14:paraId="0000008E">
      <w:pPr>
        <w:tabs>
          <w:tab w:val="left" w:pos="705"/>
        </w:tabs>
        <w:spacing w:before="240" w:after="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Proses yang berjalan saat ini belum menyediakan pencatatan terpusat yang dapat digunakan untuk memantau status perizinan dan menelusuri riwayat aktivitas keluar area secara efektif. Akibatnya, proses pengecekan ulang dan penelusuran informasi terkait aktivitas keluar area menjadi kurang optimal.</w:t>
      </w:r>
    </w:p>
    <w:p w14:paraId="0000008F">
      <w:pPr>
        <w:tabs>
          <w:tab w:val="left" w:pos="1440"/>
        </w:tabs>
        <w:spacing w:before="240" w:after="2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Permasalahan utama pada proses saat ini meliputi:</w:t>
      </w:r>
    </w:p>
    <w:p w14:paraId="00000090">
      <w:pPr>
        <w:numPr>
          <w:ilvl w:val="0"/>
          <w:numId w:val="9"/>
        </w:numPr>
        <w:tabs>
          <w:tab w:val="left" w:pos="1440"/>
        </w:tabs>
        <w:spacing w:before="240" w:after="0" w:afterAutospacing="0" w:line="360" w:lineRule="auto"/>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Pencatatan aktivitas:</w:t>
      </w:r>
      <w:r>
        <w:rPr>
          <w:rFonts w:hint="default" w:ascii="Times New Roman" w:hAnsi="Times New Roman" w:cs="Times New Roman"/>
          <w:sz w:val="24"/>
          <w:szCs w:val="24"/>
          <w:rtl w:val="0"/>
        </w:rPr>
        <w:t xml:space="preserve"> Informasi mengenai alasan keluar, waktu keluar, dan waktu kembali belum tercatat secara sistematis dan lengkap.</w:t>
      </w:r>
    </w:p>
    <w:p w14:paraId="00000091">
      <w:pPr>
        <w:numPr>
          <w:ilvl w:val="0"/>
          <w:numId w:val="9"/>
        </w:numPr>
        <w:tabs>
          <w:tab w:val="left" w:pos="1440"/>
        </w:tabs>
        <w:spacing w:before="0" w:beforeAutospacing="0" w:after="0" w:afterAutospacing="0" w:line="360" w:lineRule="auto"/>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Pemantauan Karyawan:</w:t>
      </w:r>
      <w:r>
        <w:rPr>
          <w:rFonts w:hint="default" w:ascii="Times New Roman" w:hAnsi="Times New Roman" w:cs="Times New Roman"/>
          <w:sz w:val="24"/>
          <w:szCs w:val="24"/>
          <w:rtl w:val="0"/>
        </w:rPr>
        <w:t xml:space="preserve"> Departemen Pengamanan mengalami kesulitan mengetahui Karyawan yang sedang berada di luar area perusahaan.</w:t>
      </w:r>
    </w:p>
    <w:p w14:paraId="00000092">
      <w:pPr>
        <w:numPr>
          <w:ilvl w:val="0"/>
          <w:numId w:val="9"/>
        </w:numPr>
        <w:tabs>
          <w:tab w:val="left" w:pos="1440"/>
        </w:tabs>
        <w:spacing w:before="0" w:beforeAutospacing="0" w:after="0" w:afterAutospacing="0" w:line="360" w:lineRule="auto"/>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Penelusuran informasi:</w:t>
      </w:r>
      <w:r>
        <w:rPr>
          <w:rFonts w:hint="default" w:ascii="Times New Roman" w:hAnsi="Times New Roman" w:cs="Times New Roman"/>
          <w:sz w:val="24"/>
          <w:szCs w:val="24"/>
          <w:rtl w:val="0"/>
        </w:rPr>
        <w:t xml:space="preserve"> Riwayat aktivitas keluar area belum terdokumentasi secara lengkap sehingga proses pengecekan ulang menjadi kurang efektif.</w:t>
      </w:r>
    </w:p>
    <w:p w14:paraId="00000093">
      <w:pPr>
        <w:numPr>
          <w:ilvl w:val="0"/>
          <w:numId w:val="9"/>
        </w:numPr>
        <w:tabs>
          <w:tab w:val="left" w:pos="1440"/>
        </w:tabs>
        <w:spacing w:before="0" w:beforeAutospacing="0" w:after="240" w:line="360" w:lineRule="auto"/>
        <w:ind w:left="720" w:hanging="36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Ketersediaan informasi:</w:t>
      </w:r>
      <w:r>
        <w:rPr>
          <w:rFonts w:hint="default" w:ascii="Times New Roman" w:hAnsi="Times New Roman" w:cs="Times New Roman"/>
          <w:sz w:val="24"/>
          <w:szCs w:val="24"/>
          <w:rtl w:val="0"/>
        </w:rPr>
        <w:t xml:space="preserve"> Belum tersedia pencatatan terintegrasi yang memudahkan pemantauan status perizinan dan penelusuran aktivitas keluar area.</w:t>
      </w:r>
    </w:p>
    <w:p w14:paraId="00000094">
      <w:pPr>
        <w:tabs>
          <w:tab w:val="left" w:pos="1440"/>
        </w:tabs>
        <w:spacing w:before="240" w:after="240" w:line="360" w:lineRule="auto"/>
        <w:jc w:val="both"/>
        <w:rPr>
          <w:rFonts w:hint="default" w:ascii="Times New Roman" w:hAnsi="Times New Roman" w:cs="Times New Roman"/>
        </w:rPr>
        <w:sectPr>
          <w:type w:val="continuous"/>
          <w:pgSz w:w="11906" w:h="16838"/>
          <w:pgMar w:top="1701" w:right="1417" w:bottom="1417" w:left="1701" w:header="360" w:footer="360" w:gutter="0"/>
          <w:pgNumType w:fmt="decimal"/>
          <w:cols w:space="720" w:num="1"/>
        </w:sectPr>
      </w:pPr>
      <w:r>
        <w:rPr>
          <w:rFonts w:hint="default" w:ascii="Times New Roman" w:hAnsi="Times New Roman" w:cs="Times New Roman"/>
          <w:sz w:val="24"/>
          <w:szCs w:val="24"/>
          <w:rtl w:val="0"/>
        </w:rPr>
        <w:t>Berdasarkan kondisi tersebut, diperlukan proses perizinan yang lebih terstruktur melalui aplikasi, mulai dari pengajuan izin, persetujuan oleh Atasan, hingga validasi QR Code dan pencatatan waktu keluar oleh Petugas Pengamanan.</w:t>
      </w:r>
    </w:p>
    <w:p w14:paraId="00000095">
      <w:pPr>
        <w:pStyle w:val="2"/>
        <w:numPr>
          <w:ilvl w:val="0"/>
          <w:numId w:val="1"/>
        </w:numPr>
        <w:tabs>
          <w:tab w:val="left" w:pos="720"/>
        </w:tabs>
        <w:spacing w:before="63" w:after="0" w:line="360" w:lineRule="auto"/>
        <w:ind w:left="720" w:right="0" w:hanging="569"/>
        <w:jc w:val="left"/>
        <w:rPr>
          <w:rFonts w:hint="default" w:ascii="Times New Roman" w:hAnsi="Times New Roman" w:cs="Times New Roman"/>
        </w:rPr>
      </w:pPr>
      <w:bookmarkStart w:id="22" w:name="1ucktgtwhle7" w:colFirst="0" w:colLast="0"/>
      <w:bookmarkEnd w:id="22"/>
      <w:bookmarkStart w:id="23" w:name="_ghq3tk9z7p1e" w:colFirst="0" w:colLast="0"/>
      <w:bookmarkEnd w:id="23"/>
      <w:bookmarkStart w:id="24" w:name="_Toc27792"/>
      <w:r>
        <w:rPr>
          <w:rFonts w:hint="default" w:ascii="Times New Roman" w:hAnsi="Times New Roman" w:cs="Times New Roman"/>
          <w:rtl w:val="0"/>
        </w:rPr>
        <w:t>To-Be Process (Proses Usulan)</w:t>
      </w:r>
      <w:bookmarkEnd w:id="24"/>
    </w:p>
    <w:p w14:paraId="00000096">
      <w:pPr>
        <w:spacing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Proses usulan mengubah pengajuan dan verifikasi izin keluar area menjadi alur digital yang dapat ditelusuri. Karyawan membuat pengajuan, Atasan memberikan keputusan, dan QR Code digunakan oleh Petugas Pengamanan untuk memvalidasi izin serta mencatat waktu keluar. Admin memantau data dan laporan sesuai kewenangannya.</w:t>
      </w:r>
    </w:p>
    <w:tbl>
      <w:tblPr>
        <w:tblStyle w:val="22"/>
        <w:tblW w:w="9660"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660"/>
        <w:gridCol w:w="2505"/>
        <w:gridCol w:w="1335"/>
        <w:gridCol w:w="3390"/>
        <w:gridCol w:w="1770"/>
      </w:tblGrid>
      <w:tr w14:paraId="4C9C9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30"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097">
            <w:pPr>
              <w:spacing w:line="276"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No</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098">
            <w:pPr>
              <w:spacing w:line="276"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Tahap</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099">
            <w:pPr>
              <w:spacing w:line="276"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09A">
            <w:pPr>
              <w:spacing w:line="276"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Proses Usulan</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09B">
            <w:pPr>
              <w:spacing w:line="276"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Status / Output</w:t>
            </w:r>
          </w:p>
        </w:tc>
      </w:tr>
      <w:tr w14:paraId="321E5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C">
            <w:pPr>
              <w:spacing w:line="276" w:lineRule="auto"/>
              <w:jc w:val="center"/>
              <w:rPr>
                <w:rFonts w:hint="default" w:ascii="Times New Roman" w:hAnsi="Times New Roman" w:cs="Times New Roman"/>
              </w:rPr>
            </w:pPr>
            <w:r>
              <w:rPr>
                <w:rFonts w:hint="default" w:ascii="Times New Roman" w:hAnsi="Times New Roman" w:cs="Times New Roman"/>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D">
            <w:pPr>
              <w:spacing w:line="273" w:lineRule="auto"/>
              <w:rPr>
                <w:rFonts w:hint="default" w:ascii="Times New Roman" w:hAnsi="Times New Roman" w:cs="Times New Roman"/>
              </w:rPr>
            </w:pPr>
            <w:r>
              <w:rPr>
                <w:rFonts w:hint="default" w:ascii="Times New Roman" w:hAnsi="Times New Roman" w:cs="Times New Roman"/>
                <w:rtl w:val="0"/>
              </w:rPr>
              <w:t>Pengajuan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E">
            <w:pPr>
              <w:spacing w:line="273" w:lineRule="auto"/>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F">
            <w:pPr>
              <w:spacing w:line="273" w:lineRule="auto"/>
              <w:jc w:val="both"/>
              <w:rPr>
                <w:rFonts w:hint="default" w:ascii="Times New Roman" w:hAnsi="Times New Roman" w:cs="Times New Roman"/>
              </w:rPr>
            </w:pPr>
            <w:r>
              <w:rPr>
                <w:rFonts w:hint="default" w:ascii="Times New Roman" w:hAnsi="Times New Roman" w:cs="Times New Roman"/>
                <w:rtl w:val="0"/>
              </w:rPr>
              <w:t>Karyawan masuk melalui KUJANG ID pada Portal SAKTI, membuka aplikasi, lalu mengisi form pengajuan (kategori keperluan, tipe izin, alasan, lokasi/tujuan, rencana jam keluar, dan perkiraan jam kembali untuk tipe Kembali ke Area) dan mengkonfirmasi ringkasan sebelum mengirim. Karyawan dapat membatalkan pengajuan selama tiket belum dipindai keluar.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0">
            <w:pPr>
              <w:spacing w:line="273" w:lineRule="auto"/>
              <w:rPr>
                <w:rFonts w:hint="default" w:ascii="Times New Roman" w:hAnsi="Times New Roman" w:cs="Times New Roman"/>
              </w:rPr>
            </w:pPr>
            <w:r>
              <w:rPr>
                <w:rFonts w:hint="default" w:ascii="Times New Roman" w:hAnsi="Times New Roman" w:cs="Times New Roman"/>
                <w:rtl w:val="0"/>
              </w:rPr>
              <w:t>Menunggu Persetujuan</w:t>
            </w:r>
          </w:p>
        </w:tc>
      </w:tr>
      <w:tr w14:paraId="186F5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6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1">
            <w:pPr>
              <w:spacing w:line="276" w:lineRule="auto"/>
              <w:jc w:val="center"/>
              <w:rPr>
                <w:rFonts w:hint="default" w:ascii="Times New Roman" w:hAnsi="Times New Roman" w:cs="Times New Roman"/>
              </w:rPr>
            </w:pPr>
            <w:r>
              <w:rPr>
                <w:rFonts w:hint="default" w:ascii="Times New Roman" w:hAnsi="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2">
            <w:pPr>
              <w:spacing w:line="273" w:lineRule="auto"/>
              <w:rPr>
                <w:rFonts w:hint="default" w:ascii="Times New Roman" w:hAnsi="Times New Roman" w:cs="Times New Roman"/>
              </w:rPr>
            </w:pPr>
            <w:r>
              <w:rPr>
                <w:rFonts w:hint="default" w:ascii="Times New Roman" w:hAnsi="Times New Roman" w:cs="Times New Roman"/>
                <w:rtl w:val="0"/>
              </w:rPr>
              <w:t>Pemeriksaan dan keputusan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3">
            <w:pPr>
              <w:spacing w:line="273" w:lineRule="auto"/>
              <w:rPr>
                <w:rFonts w:hint="default" w:ascii="Times New Roman" w:hAnsi="Times New Roman" w:cs="Times New Roman"/>
              </w:rPr>
            </w:pPr>
            <w:r>
              <w:rPr>
                <w:rFonts w:hint="default" w:ascii="Times New Roman" w:hAnsi="Times New Roman" w:cs="Times New Roman"/>
                <w:rtl w:val="0"/>
              </w:rPr>
              <w:t>Atasan / Approver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4">
            <w:pPr>
              <w:spacing w:line="273" w:lineRule="auto"/>
              <w:jc w:val="both"/>
              <w:rPr>
                <w:rFonts w:hint="default" w:ascii="Times New Roman" w:hAnsi="Times New Roman" w:cs="Times New Roman"/>
              </w:rPr>
            </w:pPr>
            <w:r>
              <w:rPr>
                <w:rFonts w:hint="default" w:ascii="Times New Roman" w:hAnsi="Times New Roman" w:cs="Times New Roman"/>
                <w:rtl w:val="0"/>
              </w:rPr>
              <w:t>Atasan meninjau rincian pengajuan lalu memilih Setujui (Approve) atau Tolak (Reject). Catatan persetujuan bersifat opsional; jika ditolak, alasan penolakan wajib diisi.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5">
            <w:pPr>
              <w:spacing w:line="273" w:lineRule="auto"/>
              <w:rPr>
                <w:rFonts w:hint="default" w:ascii="Times New Roman" w:hAnsi="Times New Roman" w:cs="Times New Roman"/>
              </w:rPr>
            </w:pPr>
            <w:r>
              <w:rPr>
                <w:rFonts w:hint="default" w:ascii="Times New Roman" w:hAnsi="Times New Roman" w:cs="Times New Roman"/>
                <w:rtl w:val="0"/>
              </w:rPr>
              <w:t>Disetujui / Ditolak</w:t>
            </w:r>
          </w:p>
        </w:tc>
      </w:tr>
      <w:tr w14:paraId="45A35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94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6">
            <w:pPr>
              <w:spacing w:line="276" w:lineRule="auto"/>
              <w:jc w:val="center"/>
              <w:rPr>
                <w:rFonts w:hint="default" w:ascii="Times New Roman" w:hAnsi="Times New Roman" w:cs="Times New Roman"/>
              </w:rPr>
            </w:pPr>
            <w:r>
              <w:rPr>
                <w:rFonts w:hint="default" w:ascii="Times New Roman" w:hAnsi="Times New Roman" w:cs="Times New Roman"/>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7">
            <w:pPr>
              <w:spacing w:line="273" w:lineRule="auto"/>
              <w:rPr>
                <w:rFonts w:hint="default" w:ascii="Times New Roman" w:hAnsi="Times New Roman" w:cs="Times New Roman"/>
              </w:rPr>
            </w:pPr>
            <w:r>
              <w:rPr>
                <w:rFonts w:hint="default" w:ascii="Times New Roman" w:hAnsi="Times New Roman" w:cs="Times New Roman"/>
                <w:rtl w:val="0"/>
              </w:rPr>
              <w:t>Penerbitan tiket QR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8">
            <w:pPr>
              <w:spacing w:line="273" w:lineRule="auto"/>
              <w:rPr>
                <w:rFonts w:hint="default" w:ascii="Times New Roman" w:hAnsi="Times New Roman" w:cs="Times New Roman"/>
              </w:rPr>
            </w:pPr>
            <w:r>
              <w:rPr>
                <w:rFonts w:hint="default" w:ascii="Times New Roman" w:hAnsi="Times New Roman" w:cs="Times New Roman"/>
                <w:rtl w:val="0"/>
              </w:rPr>
              <w:t>Sistem / 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9">
            <w:pPr>
              <w:spacing w:line="273" w:lineRule="auto"/>
              <w:jc w:val="both"/>
              <w:rPr>
                <w:rFonts w:hint="default" w:ascii="Times New Roman" w:hAnsi="Times New Roman" w:cs="Times New Roman"/>
              </w:rPr>
            </w:pPr>
            <w:r>
              <w:rPr>
                <w:rFonts w:hint="default" w:ascii="Times New Roman" w:hAnsi="Times New Roman" w:cs="Times New Roman"/>
                <w:rtl w:val="0"/>
              </w:rPr>
              <w:t>Jika pengajuan disetujui, sistem otomatis menerbitkan tiket izin dengan QR Code yang terkait dengan karyawan dan pengajuan tersebut. QR Code tidak berlaku lagi bila tiket Kedaluwarsa, Dibatalkan, atau Selesai.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A">
            <w:pPr>
              <w:spacing w:line="273" w:lineRule="auto"/>
              <w:rPr>
                <w:rFonts w:hint="default" w:ascii="Times New Roman" w:hAnsi="Times New Roman" w:cs="Times New Roman"/>
              </w:rPr>
            </w:pPr>
            <w:r>
              <w:rPr>
                <w:rFonts w:hint="default" w:ascii="Times New Roman" w:hAnsi="Times New Roman" w:cs="Times New Roman"/>
                <w:rtl w:val="0"/>
              </w:rPr>
              <w:t>Tiket disetujui dengan QR Code</w:t>
            </w:r>
          </w:p>
        </w:tc>
      </w:tr>
      <w:tr w14:paraId="0CAE5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6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B">
            <w:pPr>
              <w:spacing w:line="276" w:lineRule="auto"/>
              <w:jc w:val="center"/>
              <w:rPr>
                <w:rFonts w:hint="default" w:ascii="Times New Roman" w:hAnsi="Times New Roman" w:cs="Times New Roman"/>
              </w:rPr>
            </w:pPr>
            <w:r>
              <w:rPr>
                <w:rFonts w:hint="default" w:ascii="Times New Roman" w:hAnsi="Times New Roman" w:cs="Times New Roman"/>
                <w:rtl w:val="0"/>
              </w:rPr>
              <w:t>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C">
            <w:pPr>
              <w:spacing w:line="273" w:lineRule="auto"/>
              <w:rPr>
                <w:rFonts w:hint="default" w:ascii="Times New Roman" w:hAnsi="Times New Roman" w:cs="Times New Roman"/>
              </w:rPr>
            </w:pPr>
            <w:r>
              <w:rPr>
                <w:rFonts w:hint="default" w:ascii="Times New Roman" w:hAnsi="Times New Roman" w:cs="Times New Roman"/>
                <w:rtl w:val="0"/>
              </w:rPr>
              <w:t>Validasi di pos jaga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D">
            <w:pPr>
              <w:spacing w:line="273" w:lineRule="auto"/>
              <w:rPr>
                <w:rFonts w:hint="default" w:ascii="Times New Roman" w:hAnsi="Times New Roman" w:cs="Times New Roman"/>
              </w:rPr>
            </w:pPr>
            <w:r>
              <w:rPr>
                <w:rFonts w:hint="default" w:ascii="Times New Roman" w:hAnsi="Times New Roman" w:cs="Times New Roman"/>
                <w:rtl w:val="0"/>
              </w:rPr>
              <w:t>Petugas Pengamanan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E">
            <w:pPr>
              <w:spacing w:line="273" w:lineRule="auto"/>
              <w:jc w:val="both"/>
              <w:rPr>
                <w:rFonts w:hint="default" w:ascii="Times New Roman" w:hAnsi="Times New Roman" w:cs="Times New Roman"/>
              </w:rPr>
            </w:pPr>
            <w:r>
              <w:rPr>
                <w:rFonts w:hint="default" w:ascii="Times New Roman" w:hAnsi="Times New Roman" w:cs="Times New Roman"/>
                <w:rtl w:val="0"/>
              </w:rPr>
              <w:t>Petugas memindai QR Code. Sistem memeriksa apakah QR terkait dengan izin yang disetujui dan dapat diproses, sebelum waktu keluar dicatat. Jika QR tidak dapat dipindai, Petugas dapat menggunakan verifikasi manual dengan mencatat alasannya.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F">
            <w:pPr>
              <w:spacing w:line="273" w:lineRule="auto"/>
              <w:rPr>
                <w:rFonts w:hint="default" w:ascii="Times New Roman" w:hAnsi="Times New Roman" w:cs="Times New Roman"/>
              </w:rPr>
            </w:pPr>
            <w:r>
              <w:rPr>
                <w:rFonts w:hint="default" w:ascii="Times New Roman" w:hAnsi="Times New Roman" w:cs="Times New Roman"/>
                <w:rtl w:val="0"/>
              </w:rPr>
              <w:t>Waktu keluar tercatat; status Sedang di Luar (Kembali ke Area) atau Selesai (Pulang Mendahului)</w:t>
            </w:r>
          </w:p>
        </w:tc>
      </w:tr>
      <w:tr w14:paraId="5057F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22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0">
            <w:pPr>
              <w:spacing w:line="276" w:lineRule="auto"/>
              <w:jc w:val="center"/>
              <w:rPr>
                <w:rFonts w:hint="default" w:ascii="Times New Roman" w:hAnsi="Times New Roman" w:cs="Times New Roman"/>
              </w:rPr>
            </w:pPr>
            <w:r>
              <w:rPr>
                <w:rFonts w:hint="default" w:ascii="Times New Roman" w:hAnsi="Times New Roman" w:cs="Times New Roman"/>
                <w:rtl w:val="0"/>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1">
            <w:pPr>
              <w:spacing w:line="273" w:lineRule="auto"/>
              <w:rPr>
                <w:rFonts w:hint="default" w:ascii="Times New Roman" w:hAnsi="Times New Roman" w:cs="Times New Roman"/>
              </w:rPr>
            </w:pPr>
            <w:r>
              <w:rPr>
                <w:rFonts w:hint="default" w:ascii="Times New Roman" w:hAnsi="Times New Roman" w:cs="Times New Roman"/>
                <w:rtl w:val="0"/>
              </w:rPr>
              <w:t>Pencatatan masuk kembali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2">
            <w:pPr>
              <w:spacing w:line="273" w:lineRule="auto"/>
              <w:rPr>
                <w:rFonts w:hint="default" w:ascii="Times New Roman" w:hAnsi="Times New Roman" w:cs="Times New Roman"/>
              </w:rPr>
            </w:pPr>
            <w:r>
              <w:rPr>
                <w:rFonts w:hint="default" w:ascii="Times New Roman" w:hAnsi="Times New Roman" w:cs="Times New Roman"/>
                <w:rtl w:val="0"/>
              </w:rPr>
              <w:t xml:space="preserve">Karyawan / Sistem Gerbang </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3">
            <w:pPr>
              <w:spacing w:line="273" w:lineRule="auto"/>
              <w:jc w:val="both"/>
              <w:rPr>
                <w:rFonts w:hint="default" w:ascii="Times New Roman" w:hAnsi="Times New Roman" w:cs="Times New Roman"/>
              </w:rPr>
            </w:pPr>
            <w:r>
              <w:rPr>
                <w:rFonts w:hint="default" w:ascii="Times New Roman" w:hAnsi="Times New Roman" w:cs="Times New Roman"/>
                <w:rtl w:val="0"/>
              </w:rPr>
              <w:t xml:space="preserve">Untuk izin Kembali ke Area, Karyawan menempelkan Kartu Akses Kujang pada card reader gerbang masuk. Sistem membaca identitas kartu, mencatat waktu masuk riil, mengevaluasi status keterlambatan (Tepat Waktu atau Terlambat), dan mengubah status tiket menjadi Selesai. </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4">
            <w:pPr>
              <w:spacing w:line="273" w:lineRule="auto"/>
              <w:rPr>
                <w:rFonts w:hint="default" w:ascii="Times New Roman" w:hAnsi="Times New Roman" w:cs="Times New Roman"/>
              </w:rPr>
            </w:pPr>
            <w:r>
              <w:rPr>
                <w:rFonts w:hint="default" w:ascii="Times New Roman" w:hAnsi="Times New Roman" w:cs="Times New Roman"/>
                <w:rtl w:val="0"/>
              </w:rPr>
              <w:t xml:space="preserve">Waktu masuk tercatat; status Selesai </w:t>
            </w:r>
          </w:p>
        </w:tc>
      </w:tr>
      <w:tr w14:paraId="5769B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51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5">
            <w:pPr>
              <w:spacing w:line="276" w:lineRule="auto"/>
              <w:jc w:val="center"/>
              <w:rPr>
                <w:rFonts w:hint="default" w:ascii="Times New Roman" w:hAnsi="Times New Roman" w:cs="Times New Roman"/>
              </w:rPr>
            </w:pPr>
            <w:r>
              <w:rPr>
                <w:rFonts w:hint="default" w:ascii="Times New Roman" w:hAnsi="Times New Roman" w:cs="Times New Roman"/>
                <w:rtl w:val="0"/>
              </w:rPr>
              <w:t>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6">
            <w:pPr>
              <w:spacing w:line="273" w:lineRule="auto"/>
              <w:rPr>
                <w:rFonts w:hint="default" w:ascii="Times New Roman" w:hAnsi="Times New Roman" w:cs="Times New Roman"/>
              </w:rPr>
            </w:pPr>
            <w:r>
              <w:rPr>
                <w:rFonts w:hint="default" w:ascii="Times New Roman" w:hAnsi="Times New Roman" w:cs="Times New Roman"/>
                <w:rtl w:val="0"/>
              </w:rPr>
              <w:t>Monitoring dan dokumentasi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7">
            <w:pPr>
              <w:spacing w:line="273" w:lineRule="auto"/>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8">
            <w:pPr>
              <w:spacing w:line="273" w:lineRule="auto"/>
              <w:jc w:val="both"/>
              <w:rPr>
                <w:rFonts w:hint="default" w:ascii="Times New Roman" w:hAnsi="Times New Roman" w:cs="Times New Roman"/>
              </w:rPr>
            </w:pPr>
            <w:r>
              <w:rPr>
                <w:rFonts w:hint="default" w:ascii="Times New Roman" w:hAnsi="Times New Roman" w:cs="Times New Roman"/>
                <w:rtl w:val="0"/>
              </w:rPr>
              <w:t>Admin memantau status pengajuan, tiket Terlambat dan Kedaluwarsa, riwayat aktivitas (audit trail), dan laporan perizinan sesuai hak akses. Rekap dapat diekspor ke Excel (.xlsx) dan PDF.</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9">
            <w:pPr>
              <w:spacing w:line="273" w:lineRule="auto"/>
              <w:rPr>
                <w:rFonts w:hint="default" w:ascii="Times New Roman" w:hAnsi="Times New Roman" w:cs="Times New Roman"/>
              </w:rPr>
            </w:pPr>
            <w:r>
              <w:rPr>
                <w:rFonts w:hint="default" w:ascii="Times New Roman" w:hAnsi="Times New Roman" w:cs="Times New Roman"/>
                <w:rtl w:val="0"/>
              </w:rPr>
              <w:t>Data tersedia untuk pemantauan dan administrasi</w:t>
            </w:r>
          </w:p>
        </w:tc>
      </w:tr>
    </w:tbl>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hint="default" w:ascii="Times New Roman" w:hAnsi="Times New Roman" w:cs="Times New Roman"/>
          <w:sz w:val="24"/>
          <w:szCs w:val="24"/>
        </w:rPr>
      </w:pPr>
    </w:p>
    <w:p w14:paraId="000000CF">
      <w:pPr>
        <w:pStyle w:val="2"/>
        <w:numPr>
          <w:ilvl w:val="0"/>
          <w:numId w:val="1"/>
        </w:numPr>
        <w:tabs>
          <w:tab w:val="left" w:pos="720"/>
        </w:tabs>
        <w:spacing w:before="0" w:after="0" w:line="240" w:lineRule="auto"/>
        <w:ind w:left="720" w:right="0" w:hanging="569"/>
        <w:jc w:val="left"/>
        <w:rPr>
          <w:rFonts w:hint="default" w:ascii="Times New Roman" w:hAnsi="Times New Roman" w:cs="Times New Roman"/>
        </w:rPr>
      </w:pPr>
      <w:bookmarkStart w:id="25" w:name="udigfjvlnv7" w:colFirst="0" w:colLast="0"/>
      <w:bookmarkEnd w:id="25"/>
      <w:bookmarkStart w:id="26" w:name="_k9pu5iaw1287" w:colFirst="0" w:colLast="0"/>
      <w:bookmarkEnd w:id="26"/>
      <w:bookmarkStart w:id="27" w:name="_Toc27615"/>
      <w:r>
        <w:rPr>
          <w:rFonts w:hint="default" w:ascii="Times New Roman" w:hAnsi="Times New Roman" w:cs="Times New Roman"/>
          <w:rtl w:val="0"/>
        </w:rPr>
        <w:t>Business Rules</w:t>
      </w:r>
      <w:bookmarkEnd w:id="27"/>
    </w:p>
    <w:p w14:paraId="000000D0">
      <w:pPr>
        <w:spacing w:before="127" w:line="276" w:lineRule="auto"/>
        <w:ind w:left="720" w:right="316" w:firstLine="0"/>
        <w:jc w:val="left"/>
        <w:rPr>
          <w:rFonts w:hint="default" w:ascii="Times New Roman" w:hAnsi="Times New Roman" w:cs="Times New Roman"/>
          <w:sz w:val="20"/>
          <w:szCs w:val="20"/>
        </w:rPr>
      </w:pPr>
      <w:r>
        <w:rPr>
          <w:rFonts w:hint="default" w:ascii="Times New Roman" w:hAnsi="Times New Roman" w:cs="Times New Roman"/>
          <w:sz w:val="24"/>
          <w:szCs w:val="24"/>
          <w:rtl w:val="0"/>
        </w:rPr>
        <w:t xml:space="preserve">Aturan bisnis berikut menjadi acuan bagi proses perizinan keluar area Karyawan. Aturan yang belum ditetapkan oleh pemilik proses bisnis ditandai untuk dikonfirmasi sebelum BRD difinalkan. </w:t>
      </w:r>
    </w:p>
    <w:tbl>
      <w:tblPr>
        <w:tblStyle w:val="23"/>
        <w:tblpPr w:leftFromText="180" w:rightFromText="180" w:topFromText="180" w:bottomFromText="180" w:horzAnchor="margin" w:tblpXSpec="center" w:tblpYSpec="top"/>
        <w:tblW w:w="84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260"/>
        <w:gridCol w:w="5520"/>
        <w:gridCol w:w="1680"/>
      </w:tblGrid>
      <w:tr w14:paraId="487C8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05" w:hRule="atLeast"/>
          <w:jc w:val="center"/>
        </w:trPr>
        <w:tc>
          <w:tcPr>
            <w:shd w:val="clear" w:color="auto" w:fill="0A5293"/>
          </w:tcPr>
          <w:p w14:paraId="000000D1">
            <w:pPr>
              <w:spacing w:line="360"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shd w:val="clear" w:color="auto" w:fill="0A5293"/>
          </w:tcPr>
          <w:p w14:paraId="000000D2">
            <w:pPr>
              <w:spacing w:line="360"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Business Rule</w:t>
            </w:r>
          </w:p>
        </w:tc>
        <w:tc>
          <w:tcPr>
            <w:shd w:val="clear" w:color="auto" w:fill="0A5293"/>
          </w:tcPr>
          <w:p w14:paraId="000000D3">
            <w:pPr>
              <w:spacing w:line="360" w:lineRule="auto"/>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Modul</w:t>
            </w:r>
          </w:p>
        </w:tc>
      </w:tr>
      <w:tr w14:paraId="62C66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D4">
            <w:pPr>
              <w:spacing w:line="360" w:lineRule="auto"/>
              <w:rPr>
                <w:rFonts w:hint="default" w:ascii="Times New Roman" w:hAnsi="Times New Roman" w:cs="Times New Roman"/>
              </w:rPr>
            </w:pPr>
            <w:r>
              <w:rPr>
                <w:rFonts w:hint="default" w:ascii="Times New Roman" w:hAnsi="Times New Roman" w:cs="Times New Roman"/>
                <w:rtl w:val="0"/>
              </w:rPr>
              <w:t>BRULE-01</w:t>
            </w:r>
          </w:p>
        </w:tc>
        <w:tc>
          <w:tcPr>
            <w:shd w:val="clear" w:color="auto" w:fill="FFFFFF"/>
          </w:tcPr>
          <w:p w14:paraId="000000D5">
            <w:pPr>
              <w:spacing w:line="360" w:lineRule="auto"/>
              <w:jc w:val="both"/>
              <w:rPr>
                <w:rFonts w:hint="default" w:ascii="Times New Roman" w:hAnsi="Times New Roman" w:cs="Times New Roman"/>
              </w:rPr>
            </w:pPr>
            <w:r>
              <w:rPr>
                <w:rFonts w:hint="default" w:ascii="Times New Roman" w:hAnsi="Times New Roman" w:cs="Times New Roman"/>
                <w:rtl w:val="0"/>
              </w:rPr>
              <w:t>Pengajuan izin keluar area dibuat oleh Karyawan melalui aplikasi setelah autentikasi KUJANG ID, sehingga identitas pengguna dikenali oleh sistem.</w:t>
            </w:r>
          </w:p>
        </w:tc>
        <w:tc>
          <w:tcPr>
            <w:shd w:val="clear" w:color="auto" w:fill="FFFFFF"/>
          </w:tcPr>
          <w:p w14:paraId="000000D6">
            <w:pPr>
              <w:spacing w:line="360" w:lineRule="auto"/>
              <w:rPr>
                <w:rFonts w:hint="default" w:ascii="Times New Roman" w:hAnsi="Times New Roman" w:cs="Times New Roman"/>
              </w:rPr>
            </w:pPr>
            <w:r>
              <w:rPr>
                <w:rFonts w:hint="default" w:ascii="Times New Roman" w:hAnsi="Times New Roman" w:cs="Times New Roman"/>
                <w:rtl w:val="0"/>
              </w:rPr>
              <w:t>Pengajuan</w:t>
            </w:r>
          </w:p>
        </w:tc>
      </w:tr>
      <w:tr w14:paraId="72621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685" w:hRule="atLeast"/>
          <w:jc w:val="center"/>
        </w:trPr>
        <w:tc>
          <w:tcPr>
            <w:shd w:val="clear" w:color="auto" w:fill="FFFFFF"/>
          </w:tcPr>
          <w:p w14:paraId="000000D7">
            <w:pPr>
              <w:spacing w:line="360" w:lineRule="auto"/>
              <w:rPr>
                <w:rFonts w:hint="default" w:ascii="Times New Roman" w:hAnsi="Times New Roman" w:cs="Times New Roman"/>
              </w:rPr>
            </w:pPr>
            <w:r>
              <w:rPr>
                <w:rFonts w:hint="default" w:ascii="Times New Roman" w:hAnsi="Times New Roman" w:cs="Times New Roman"/>
                <w:rtl w:val="0"/>
              </w:rPr>
              <w:t>BRULE-02</w:t>
            </w:r>
          </w:p>
        </w:tc>
        <w:tc>
          <w:tcPr>
            <w:shd w:val="clear" w:color="auto" w:fill="FFFFFF"/>
          </w:tcPr>
          <w:p w14:paraId="000000D8">
            <w:pPr>
              <w:spacing w:line="360" w:lineRule="auto"/>
              <w:jc w:val="both"/>
              <w:rPr>
                <w:rFonts w:hint="default" w:ascii="Times New Roman" w:hAnsi="Times New Roman" w:cs="Times New Roman"/>
              </w:rPr>
            </w:pPr>
            <w:r>
              <w:rPr>
                <w:rFonts w:hint="default" w:ascii="Times New Roman" w:hAnsi="Times New Roman" w:cs="Times New Roman"/>
                <w:rtl w:val="0"/>
              </w:rPr>
              <w:t>Karyawan wajib mengisi Kategori Keperluan, Tipe Izin, Alasan, Lokasi/Tujuan, dan Rencana Jam Keluar sebelum mengirim pengajuan. Perkiraan Jam Kembali wajib diisi untuk tipe Kembali ke Area.</w:t>
            </w:r>
          </w:p>
        </w:tc>
        <w:tc>
          <w:tcPr>
            <w:shd w:val="clear" w:color="auto" w:fill="FFFFFF"/>
          </w:tcPr>
          <w:p w14:paraId="000000D9">
            <w:pPr>
              <w:spacing w:line="360" w:lineRule="auto"/>
              <w:rPr>
                <w:rFonts w:hint="default" w:ascii="Times New Roman" w:hAnsi="Times New Roman" w:cs="Times New Roman"/>
              </w:rPr>
            </w:pPr>
            <w:r>
              <w:rPr>
                <w:rFonts w:hint="default" w:ascii="Times New Roman" w:hAnsi="Times New Roman" w:cs="Times New Roman"/>
                <w:rtl w:val="0"/>
              </w:rPr>
              <w:t>Pengajuan</w:t>
            </w:r>
          </w:p>
        </w:tc>
      </w:tr>
      <w:tr w14:paraId="569F0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965" w:hRule="atLeast"/>
          <w:jc w:val="center"/>
        </w:trPr>
        <w:tc>
          <w:tcPr>
            <w:shd w:val="clear" w:color="auto" w:fill="FFFFFF"/>
          </w:tcPr>
          <w:p w14:paraId="000000DA">
            <w:pPr>
              <w:spacing w:line="360" w:lineRule="auto"/>
              <w:rPr>
                <w:rFonts w:hint="default" w:ascii="Times New Roman" w:hAnsi="Times New Roman" w:cs="Times New Roman"/>
              </w:rPr>
            </w:pPr>
            <w:r>
              <w:rPr>
                <w:rFonts w:hint="default" w:ascii="Times New Roman" w:hAnsi="Times New Roman" w:cs="Times New Roman"/>
                <w:rtl w:val="0"/>
              </w:rPr>
              <w:t>BRULE-03</w:t>
            </w:r>
          </w:p>
        </w:tc>
        <w:tc>
          <w:tcPr>
            <w:shd w:val="clear" w:color="auto" w:fill="FFFFFF"/>
          </w:tcPr>
          <w:p w14:paraId="000000DB">
            <w:pPr>
              <w:spacing w:line="360" w:lineRule="auto"/>
              <w:jc w:val="both"/>
              <w:rPr>
                <w:rFonts w:hint="default" w:ascii="Times New Roman" w:hAnsi="Times New Roman" w:cs="Times New Roman"/>
              </w:rPr>
            </w:pPr>
            <w:r>
              <w:rPr>
                <w:rFonts w:hint="default" w:ascii="Times New Roman" w:hAnsi="Times New Roman" w:cs="Times New Roman"/>
                <w:rtl w:val="0"/>
              </w:rPr>
              <w:t>Setiap pengajuan harus diproses oleh Atasan yang berwenang terhadap Karyawan yang mengajukan izin.</w:t>
            </w:r>
          </w:p>
        </w:tc>
        <w:tc>
          <w:tcPr>
            <w:shd w:val="clear" w:color="auto" w:fill="FFFFFF"/>
          </w:tcPr>
          <w:p w14:paraId="000000DC">
            <w:pPr>
              <w:spacing w:line="360" w:lineRule="auto"/>
              <w:rPr>
                <w:rFonts w:hint="default" w:ascii="Times New Roman" w:hAnsi="Times New Roman" w:cs="Times New Roman"/>
              </w:rPr>
            </w:pPr>
            <w:r>
              <w:rPr>
                <w:rFonts w:hint="default" w:ascii="Times New Roman" w:hAnsi="Times New Roman" w:cs="Times New Roman"/>
                <w:rtl w:val="0"/>
              </w:rPr>
              <w:t>Persetujuan</w:t>
            </w:r>
          </w:p>
        </w:tc>
      </w:tr>
      <w:tr w14:paraId="2A7E1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DD">
            <w:pPr>
              <w:spacing w:line="360" w:lineRule="auto"/>
              <w:rPr>
                <w:rFonts w:hint="default" w:ascii="Times New Roman" w:hAnsi="Times New Roman" w:cs="Times New Roman"/>
              </w:rPr>
            </w:pPr>
            <w:r>
              <w:rPr>
                <w:rFonts w:hint="default" w:ascii="Times New Roman" w:hAnsi="Times New Roman" w:cs="Times New Roman"/>
                <w:rtl w:val="0"/>
              </w:rPr>
              <w:t>BRULE-04</w:t>
            </w:r>
          </w:p>
        </w:tc>
        <w:tc>
          <w:tcPr>
            <w:shd w:val="clear" w:color="auto" w:fill="FFFFFF"/>
          </w:tcPr>
          <w:p w14:paraId="000000DE">
            <w:pPr>
              <w:spacing w:line="360" w:lineRule="auto"/>
              <w:jc w:val="both"/>
              <w:rPr>
                <w:rFonts w:hint="default" w:ascii="Times New Roman" w:hAnsi="Times New Roman" w:cs="Times New Roman"/>
              </w:rPr>
            </w:pPr>
            <w:r>
              <w:rPr>
                <w:rFonts w:hint="default" w:ascii="Times New Roman" w:hAnsi="Times New Roman" w:cs="Times New Roman"/>
                <w:rtl w:val="0"/>
              </w:rPr>
              <w:t>Atasan dapat menyetujui atau menolak pengajuan. Alasan penolakan wajib diisi, sedangkan catatan persetujuan bersifat opsional. Pengajuan yang ditolak bersifat permanen dan tidak boleh diperlakukan sebagai izin yang disetujui.</w:t>
            </w:r>
          </w:p>
        </w:tc>
        <w:tc>
          <w:tcPr>
            <w:shd w:val="clear" w:color="auto" w:fill="FFFFFF"/>
          </w:tcPr>
          <w:p w14:paraId="000000DF">
            <w:pPr>
              <w:spacing w:line="360" w:lineRule="auto"/>
              <w:rPr>
                <w:rFonts w:hint="default" w:ascii="Times New Roman" w:hAnsi="Times New Roman" w:cs="Times New Roman"/>
              </w:rPr>
            </w:pPr>
            <w:r>
              <w:rPr>
                <w:rFonts w:hint="default" w:ascii="Times New Roman" w:hAnsi="Times New Roman" w:cs="Times New Roman"/>
                <w:rtl w:val="0"/>
              </w:rPr>
              <w:t>Persetujuan</w:t>
            </w:r>
          </w:p>
        </w:tc>
      </w:tr>
      <w:tr w14:paraId="0A70C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965" w:hRule="atLeast"/>
          <w:jc w:val="center"/>
        </w:trPr>
        <w:tc>
          <w:tcPr>
            <w:shd w:val="clear" w:color="auto" w:fill="FFFFFF"/>
          </w:tcPr>
          <w:p w14:paraId="000000E0">
            <w:pPr>
              <w:spacing w:line="360" w:lineRule="auto"/>
              <w:rPr>
                <w:rFonts w:hint="default" w:ascii="Times New Roman" w:hAnsi="Times New Roman" w:cs="Times New Roman"/>
              </w:rPr>
            </w:pPr>
            <w:r>
              <w:rPr>
                <w:rFonts w:hint="default" w:ascii="Times New Roman" w:hAnsi="Times New Roman" w:cs="Times New Roman"/>
                <w:rtl w:val="0"/>
              </w:rPr>
              <w:t>BRULE-05</w:t>
            </w:r>
          </w:p>
        </w:tc>
        <w:tc>
          <w:tcPr>
            <w:shd w:val="clear" w:color="auto" w:fill="FFFFFF"/>
          </w:tcPr>
          <w:p w14:paraId="000000E1">
            <w:pPr>
              <w:pBdr>
                <w:top w:val="none" w:color="auto" w:sz="0" w:space="0"/>
                <w:left w:val="none" w:color="auto" w:sz="0" w:space="8"/>
                <w:bottom w:val="none" w:color="auto" w:sz="0" w:space="0"/>
                <w:right w:val="none" w:color="auto" w:sz="0" w:space="0"/>
                <w:between w:val="none" w:color="auto" w:sz="0" w:space="0"/>
              </w:pBdr>
              <w:shd w:val="clear" w:fill="F5F5F5"/>
              <w:spacing w:line="288" w:lineRule="auto"/>
              <w:jc w:val="both"/>
              <w:rPr>
                <w:rFonts w:hint="default" w:ascii="Times New Roman" w:hAnsi="Times New Roman" w:cs="Times New Roman"/>
              </w:rPr>
            </w:pPr>
            <w:r>
              <w:rPr>
                <w:rFonts w:hint="default" w:ascii="Times New Roman" w:hAnsi="Times New Roman" w:cs="Times New Roman"/>
                <w:rtl w:val="0"/>
              </w:rPr>
              <w:t>QR Code diterbitkan setelah pengajuan disetujui Atasan (No Approval, No Exit). Khusus Jalur Izin Darurat (Emergency Pass), QR Code berstatus terkunci dan hanya diterbitkan/diaktifkan setelah terpenuhinya salah satu dari 3 metode otorisasi darurat: persetujuan langsung Atasan di aplikasi, input kode sandi, atau verifikasi scan wajah Atasan.</w:t>
            </w:r>
          </w:p>
        </w:tc>
        <w:tc>
          <w:tcPr>
            <w:shd w:val="clear" w:color="auto" w:fill="FFFFFF"/>
          </w:tcPr>
          <w:p w14:paraId="000000E2">
            <w:pPr>
              <w:spacing w:line="360" w:lineRule="auto"/>
              <w:rPr>
                <w:rFonts w:hint="default" w:ascii="Times New Roman" w:hAnsi="Times New Roman" w:cs="Times New Roman"/>
              </w:rPr>
            </w:pPr>
            <w:r>
              <w:rPr>
                <w:rFonts w:hint="default" w:ascii="Times New Roman" w:hAnsi="Times New Roman" w:cs="Times New Roman"/>
                <w:rtl w:val="0"/>
              </w:rPr>
              <w:t>QR Code</w:t>
            </w:r>
          </w:p>
        </w:tc>
      </w:tr>
      <w:tr w14:paraId="24094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965" w:hRule="atLeast"/>
          <w:jc w:val="center"/>
        </w:trPr>
        <w:tc>
          <w:tcPr>
            <w:shd w:val="clear" w:color="auto" w:fill="FFFFFF"/>
          </w:tcPr>
          <w:p w14:paraId="000000E3">
            <w:pPr>
              <w:spacing w:line="360" w:lineRule="auto"/>
              <w:rPr>
                <w:rFonts w:hint="default" w:ascii="Times New Roman" w:hAnsi="Times New Roman" w:cs="Times New Roman"/>
              </w:rPr>
            </w:pPr>
            <w:r>
              <w:rPr>
                <w:rFonts w:hint="default" w:ascii="Times New Roman" w:hAnsi="Times New Roman" w:cs="Times New Roman"/>
                <w:rtl w:val="0"/>
              </w:rPr>
              <w:t>BRULE-06</w:t>
            </w:r>
          </w:p>
        </w:tc>
        <w:tc>
          <w:tcPr>
            <w:shd w:val="clear" w:color="auto" w:fill="FFFFFF"/>
          </w:tcPr>
          <w:p w14:paraId="000000E4">
            <w:pPr>
              <w:spacing w:line="360" w:lineRule="auto"/>
              <w:jc w:val="both"/>
              <w:rPr>
                <w:rFonts w:hint="default" w:ascii="Times New Roman" w:hAnsi="Times New Roman" w:cs="Times New Roman"/>
              </w:rPr>
            </w:pPr>
            <w:r>
              <w:rPr>
                <w:rFonts w:hint="default" w:ascii="Times New Roman" w:hAnsi="Times New Roman" w:cs="Times New Roman"/>
                <w:rtl w:val="0"/>
              </w:rPr>
              <w:t>Petugas Pengamanan harus memvalidasi QR Code sebelum mencatat aktivitas keluar area.</w:t>
            </w:r>
          </w:p>
        </w:tc>
        <w:tc>
          <w:tcPr>
            <w:shd w:val="clear" w:color="auto" w:fill="FFFFFF"/>
          </w:tcPr>
          <w:p w14:paraId="000000E5">
            <w:pPr>
              <w:spacing w:line="360" w:lineRule="auto"/>
              <w:rPr>
                <w:rFonts w:hint="default" w:ascii="Times New Roman" w:hAnsi="Times New Roman" w:cs="Times New Roman"/>
              </w:rPr>
            </w:pPr>
            <w:r>
              <w:rPr>
                <w:rFonts w:hint="default" w:ascii="Times New Roman" w:hAnsi="Times New Roman" w:cs="Times New Roman"/>
                <w:rtl w:val="0"/>
              </w:rPr>
              <w:t>Verifikasi</w:t>
            </w:r>
          </w:p>
        </w:tc>
      </w:tr>
      <w:tr w14:paraId="600F4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85" w:hRule="atLeast"/>
          <w:jc w:val="center"/>
        </w:trPr>
        <w:tc>
          <w:tcPr>
            <w:shd w:val="clear" w:color="auto" w:fill="FFFFFF"/>
          </w:tcPr>
          <w:p w14:paraId="000000E6">
            <w:pPr>
              <w:spacing w:line="360" w:lineRule="auto"/>
              <w:rPr>
                <w:rFonts w:hint="default" w:ascii="Times New Roman" w:hAnsi="Times New Roman" w:cs="Times New Roman"/>
              </w:rPr>
            </w:pPr>
            <w:r>
              <w:rPr>
                <w:rFonts w:hint="default" w:ascii="Times New Roman" w:hAnsi="Times New Roman" w:cs="Times New Roman"/>
                <w:rtl w:val="0"/>
              </w:rPr>
              <w:t>BRULE-07</w:t>
            </w:r>
          </w:p>
        </w:tc>
        <w:tc>
          <w:tcPr>
            <w:shd w:val="clear" w:color="auto" w:fill="FFFFFF"/>
          </w:tcPr>
          <w:p w14:paraId="000000E7">
            <w:pPr>
              <w:spacing w:line="360" w:lineRule="auto"/>
              <w:jc w:val="both"/>
              <w:rPr>
                <w:rFonts w:hint="default" w:ascii="Times New Roman" w:hAnsi="Times New Roman" w:cs="Times New Roman"/>
              </w:rPr>
            </w:pPr>
            <w:r>
              <w:rPr>
                <w:rFonts w:hint="default" w:ascii="Times New Roman" w:hAnsi="Times New Roman" w:cs="Times New Roman"/>
                <w:rtl w:val="0"/>
              </w:rPr>
              <w:t>Waktu keluar dicatat setelah QR Code dinyatakan valid dan proses keluar diproses oleh Petugas Pengamanan.</w:t>
            </w:r>
          </w:p>
        </w:tc>
        <w:tc>
          <w:tcPr>
            <w:shd w:val="clear" w:color="auto" w:fill="FFFFFF"/>
          </w:tcPr>
          <w:p w14:paraId="000000E8">
            <w:pPr>
              <w:spacing w:line="360" w:lineRule="auto"/>
              <w:rPr>
                <w:rFonts w:hint="default" w:ascii="Times New Roman" w:hAnsi="Times New Roman" w:cs="Times New Roman"/>
              </w:rPr>
            </w:pPr>
            <w:r>
              <w:rPr>
                <w:rFonts w:hint="default" w:ascii="Times New Roman" w:hAnsi="Times New Roman" w:cs="Times New Roman"/>
                <w:rtl w:val="0"/>
              </w:rPr>
              <w:t>Pencatatan</w:t>
            </w:r>
          </w:p>
        </w:tc>
      </w:tr>
      <w:tr w14:paraId="6DC77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915" w:hRule="atLeast"/>
          <w:jc w:val="center"/>
        </w:trPr>
        <w:tc>
          <w:tcPr>
            <w:shd w:val="clear" w:color="auto" w:fill="FFFFFF"/>
          </w:tcPr>
          <w:p w14:paraId="000000E9">
            <w:pPr>
              <w:spacing w:line="360" w:lineRule="auto"/>
              <w:rPr>
                <w:rFonts w:hint="default" w:ascii="Times New Roman" w:hAnsi="Times New Roman" w:cs="Times New Roman"/>
              </w:rPr>
            </w:pPr>
            <w:r>
              <w:rPr>
                <w:rFonts w:hint="default" w:ascii="Times New Roman" w:hAnsi="Times New Roman" w:cs="Times New Roman"/>
                <w:rtl w:val="0"/>
              </w:rPr>
              <w:t>BRULE-08</w:t>
            </w:r>
          </w:p>
        </w:tc>
        <w:tc>
          <w:tcPr>
            <w:shd w:val="clear" w:color="auto" w:fill="FFFFFF"/>
          </w:tcPr>
          <w:p w14:paraId="000000EA">
            <w:pPr>
              <w:spacing w:line="360" w:lineRule="auto"/>
              <w:jc w:val="both"/>
              <w:rPr>
                <w:rFonts w:hint="default" w:ascii="Times New Roman" w:hAnsi="Times New Roman" w:cs="Times New Roman"/>
              </w:rPr>
            </w:pPr>
            <w:r>
              <w:rPr>
                <w:rFonts w:hint="default" w:ascii="Times New Roman" w:hAnsi="Times New Roman" w:cs="Times New Roman"/>
                <w:rtl w:val="0"/>
              </w:rPr>
              <w:t>Sistem membatasi akses data dan fungsi berdasarkan peran Karyawan, Atasan, Petugas Pengamanan, dan Admin.</w:t>
            </w:r>
          </w:p>
        </w:tc>
        <w:tc>
          <w:tcPr>
            <w:shd w:val="clear" w:color="auto" w:fill="FFFFFF"/>
          </w:tcPr>
          <w:p w14:paraId="000000EB">
            <w:pPr>
              <w:spacing w:line="360" w:lineRule="auto"/>
              <w:rPr>
                <w:rFonts w:hint="default" w:ascii="Times New Roman" w:hAnsi="Times New Roman" w:cs="Times New Roman"/>
              </w:rPr>
            </w:pPr>
            <w:r>
              <w:rPr>
                <w:rFonts w:hint="default" w:ascii="Times New Roman" w:hAnsi="Times New Roman" w:cs="Times New Roman"/>
                <w:rtl w:val="0"/>
              </w:rPr>
              <w:t>Hak Akses</w:t>
            </w:r>
          </w:p>
        </w:tc>
      </w:tr>
      <w:tr w14:paraId="4FA46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695" w:hRule="atLeast"/>
          <w:jc w:val="center"/>
        </w:trPr>
        <w:tc>
          <w:tcPr>
            <w:shd w:val="clear" w:color="auto" w:fill="FFFFFF"/>
          </w:tcPr>
          <w:p w14:paraId="000000EC">
            <w:pPr>
              <w:spacing w:line="360" w:lineRule="auto"/>
              <w:rPr>
                <w:rFonts w:hint="default" w:ascii="Times New Roman" w:hAnsi="Times New Roman" w:cs="Times New Roman"/>
              </w:rPr>
            </w:pPr>
            <w:r>
              <w:rPr>
                <w:rFonts w:hint="default" w:ascii="Times New Roman" w:hAnsi="Times New Roman" w:cs="Times New Roman"/>
                <w:rtl w:val="0"/>
              </w:rPr>
              <w:t>BRULE-09</w:t>
            </w:r>
          </w:p>
        </w:tc>
        <w:tc>
          <w:tcPr>
            <w:shd w:val="clear" w:color="auto" w:fill="FFFFFF"/>
          </w:tcPr>
          <w:p w14:paraId="000000ED">
            <w:pPr>
              <w:spacing w:line="360" w:lineRule="auto"/>
              <w:jc w:val="both"/>
              <w:rPr>
                <w:rFonts w:hint="default" w:ascii="Times New Roman" w:hAnsi="Times New Roman" w:cs="Times New Roman"/>
              </w:rPr>
            </w:pPr>
            <w:r>
              <w:rPr>
                <w:rFonts w:hint="default" w:ascii="Times New Roman" w:hAnsi="Times New Roman" w:cs="Times New Roman"/>
                <w:rtl w:val="0"/>
              </w:rPr>
              <w:t>Admin berwenang memantau pengajuan, melihat riwayat aktivitas, dan mengakses laporan sesuai cakupan pengelolaannya; kewenangan ini tidak otomatis mencakup persetujuan izin atau perubahan catatan scan.</w:t>
            </w:r>
          </w:p>
        </w:tc>
        <w:tc>
          <w:tcPr>
            <w:shd w:val="clear" w:color="auto" w:fill="FFFFFF"/>
          </w:tcPr>
          <w:p w14:paraId="000000EE">
            <w:pPr>
              <w:spacing w:line="360" w:lineRule="auto"/>
              <w:rPr>
                <w:rFonts w:hint="default" w:ascii="Times New Roman" w:hAnsi="Times New Roman" w:cs="Times New Roman"/>
              </w:rPr>
            </w:pPr>
            <w:r>
              <w:rPr>
                <w:rFonts w:hint="default" w:ascii="Times New Roman" w:hAnsi="Times New Roman" w:cs="Times New Roman"/>
                <w:rtl w:val="0"/>
              </w:rPr>
              <w:t>Monitoring</w:t>
            </w:r>
          </w:p>
        </w:tc>
      </w:tr>
      <w:tr w14:paraId="5DF2D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260" w:hRule="atLeast"/>
          <w:jc w:val="center"/>
        </w:trPr>
        <w:tc>
          <w:tcPr>
            <w:shd w:val="clear" w:color="auto" w:fill="FFFFFF"/>
          </w:tcPr>
          <w:p w14:paraId="000000EF">
            <w:pPr>
              <w:spacing w:line="360" w:lineRule="auto"/>
              <w:rPr>
                <w:rFonts w:hint="default" w:ascii="Times New Roman" w:hAnsi="Times New Roman" w:cs="Times New Roman"/>
              </w:rPr>
            </w:pPr>
            <w:r>
              <w:rPr>
                <w:rFonts w:hint="default" w:ascii="Times New Roman" w:hAnsi="Times New Roman" w:cs="Times New Roman"/>
                <w:rtl w:val="0"/>
              </w:rPr>
              <w:t>BRULE-10</w:t>
            </w:r>
          </w:p>
        </w:tc>
        <w:tc>
          <w:tcPr>
            <w:shd w:val="clear" w:color="auto" w:fill="FFFFFF"/>
          </w:tcPr>
          <w:p w14:paraId="000000F0">
            <w:pPr>
              <w:spacing w:line="360" w:lineRule="auto"/>
              <w:jc w:val="both"/>
              <w:rPr>
                <w:rFonts w:hint="default" w:ascii="Times New Roman" w:hAnsi="Times New Roman" w:cs="Times New Roman"/>
              </w:rPr>
            </w:pPr>
            <w:r>
              <w:rPr>
                <w:rFonts w:hint="default" w:ascii="Times New Roman" w:hAnsi="Times New Roman" w:cs="Times New Roman"/>
                <w:rtl w:val="0"/>
              </w:rPr>
              <w:t xml:space="preserve">Untuk tipe Kembali ke Area, pencatatan waktu kembali dilakukan melalui penempelan (Tap In) Kartu Akses Kujang pada card reader gerbang masuk. Sistem membaca identitas kartu karyawan, mencatat waktu masuk riil, mengevaluasi status keterlambatan (Tepat Waktu atau Terlambat), mengubah status tiket menjadi Selesai, dan memperbarui data headcount. Untuk tipe Pulang Mendahului, status langsung Selesai saat scan keluar di pos jaga. </w:t>
            </w:r>
          </w:p>
        </w:tc>
        <w:tc>
          <w:tcPr>
            <w:shd w:val="clear" w:color="auto" w:fill="FFFFFF"/>
          </w:tcPr>
          <w:p w14:paraId="000000F1">
            <w:pPr>
              <w:spacing w:line="360" w:lineRule="auto"/>
              <w:rPr>
                <w:rFonts w:hint="default" w:ascii="Times New Roman" w:hAnsi="Times New Roman" w:cs="Times New Roman"/>
              </w:rPr>
            </w:pPr>
            <w:r>
              <w:rPr>
                <w:rFonts w:hint="default" w:ascii="Times New Roman" w:hAnsi="Times New Roman" w:cs="Times New Roman"/>
                <w:rtl w:val="0"/>
              </w:rPr>
              <w:t>Pencatatan</w:t>
            </w:r>
          </w:p>
        </w:tc>
      </w:tr>
      <w:tr w14:paraId="7F135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F2">
            <w:pPr>
              <w:spacing w:line="360" w:lineRule="auto"/>
              <w:rPr>
                <w:rFonts w:hint="default" w:ascii="Times New Roman" w:hAnsi="Times New Roman" w:cs="Times New Roman"/>
              </w:rPr>
            </w:pPr>
            <w:r>
              <w:rPr>
                <w:rFonts w:hint="default" w:ascii="Times New Roman" w:hAnsi="Times New Roman" w:cs="Times New Roman"/>
                <w:rtl w:val="0"/>
              </w:rPr>
              <w:t>BRULE-11</w:t>
            </w:r>
          </w:p>
        </w:tc>
        <w:tc>
          <w:tcPr>
            <w:shd w:val="clear" w:color="auto" w:fill="FFFFFF"/>
          </w:tcPr>
          <w:p w14:paraId="000000F3">
            <w:pPr>
              <w:spacing w:line="360" w:lineRule="auto"/>
              <w:jc w:val="both"/>
              <w:rPr>
                <w:rFonts w:hint="default" w:ascii="Times New Roman" w:hAnsi="Times New Roman" w:cs="Times New Roman"/>
              </w:rPr>
            </w:pPr>
            <w:r>
              <w:rPr>
                <w:rFonts w:hint="default" w:ascii="Times New Roman" w:hAnsi="Times New Roman" w:cs="Times New Roman"/>
                <w:rtl w:val="0"/>
              </w:rPr>
              <w:t>QR Code hanya berlaku untuk tiket yang telah disetujui dan tidak dapat dipakai ulang setelah tiket berstatus Selesai, Dibatalkan, atau Kadaluwarsa. Tiket yang tidak dipindai keluar</w:t>
            </w:r>
            <w:r>
              <w:rPr>
                <w:rFonts w:hint="default" w:ascii="Times New Roman" w:hAnsi="Times New Roman" w:eastAsia="Arial" w:cs="Times New Roman"/>
                <w:sz w:val="20"/>
                <w:szCs w:val="20"/>
                <w:rtl w:val="0"/>
              </w:rPr>
              <w:t>.</w:t>
            </w:r>
            <w:r>
              <w:rPr>
                <w:rFonts w:hint="default" w:ascii="Times New Roman" w:hAnsi="Times New Roman" w:cs="Times New Roman"/>
                <w:i/>
                <w:iCs/>
                <w:rtl w:val="0"/>
              </w:rPr>
              <w:t xml:space="preserve"> </w:t>
            </w:r>
            <w:r>
              <w:rPr>
                <w:rFonts w:hint="default" w:ascii="Times New Roman" w:hAnsi="Times New Roman" w:cs="Times New Roman"/>
                <w:rtl w:val="0"/>
              </w:rPr>
              <w:t xml:space="preserve">melewati batas toleransi rencana jam keluar 10 menit otomatis berstatus Kedaluwarsa. </w:t>
            </w:r>
          </w:p>
        </w:tc>
        <w:tc>
          <w:tcPr>
            <w:shd w:val="clear" w:color="auto" w:fill="FFFFFF"/>
          </w:tcPr>
          <w:p w14:paraId="000000F4">
            <w:pPr>
              <w:spacing w:line="360" w:lineRule="auto"/>
              <w:rPr>
                <w:rFonts w:hint="default" w:ascii="Times New Roman" w:hAnsi="Times New Roman" w:cs="Times New Roman"/>
              </w:rPr>
            </w:pPr>
            <w:r>
              <w:rPr>
                <w:rFonts w:hint="default" w:ascii="Times New Roman" w:hAnsi="Times New Roman" w:cs="Times New Roman"/>
                <w:rtl w:val="0"/>
              </w:rPr>
              <w:t>QR Code</w:t>
            </w:r>
          </w:p>
        </w:tc>
      </w:tr>
      <w:tr w14:paraId="677FA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F5">
            <w:pPr>
              <w:spacing w:line="360" w:lineRule="auto"/>
              <w:rPr>
                <w:rFonts w:hint="default" w:ascii="Times New Roman" w:hAnsi="Times New Roman" w:cs="Times New Roman"/>
              </w:rPr>
            </w:pPr>
            <w:r>
              <w:rPr>
                <w:rFonts w:hint="default" w:ascii="Times New Roman" w:hAnsi="Times New Roman" w:cs="Times New Roman"/>
                <w:rtl w:val="0"/>
              </w:rPr>
              <w:t>BRULE-12</w:t>
            </w:r>
          </w:p>
        </w:tc>
        <w:tc>
          <w:tcPr>
            <w:shd w:val="clear" w:color="auto" w:fill="FFFFFF"/>
          </w:tcPr>
          <w:p w14:paraId="000000F6">
            <w:pPr>
              <w:spacing w:line="360" w:lineRule="auto"/>
              <w:jc w:val="both"/>
              <w:rPr>
                <w:rFonts w:hint="default" w:ascii="Times New Roman" w:hAnsi="Times New Roman" w:cs="Times New Roman"/>
              </w:rPr>
            </w:pPr>
            <w:r>
              <w:rPr>
                <w:rFonts w:hint="default" w:ascii="Times New Roman" w:hAnsi="Times New Roman" w:cs="Times New Roman"/>
                <w:rtl w:val="0"/>
              </w:rPr>
              <w:t>Karyawan dapat membatalkan pengajuan (sebelum maupun sesudah disetujui) selama tiket belum dipindai keluar di pos jaga; QR Code dinonaktifkan dan pembatalan dicatat pada riwayat aktivitas.</w:t>
            </w:r>
          </w:p>
        </w:tc>
        <w:tc>
          <w:tcPr>
            <w:shd w:val="clear" w:color="auto" w:fill="FFFFFF"/>
          </w:tcPr>
          <w:p w14:paraId="000000F7">
            <w:pPr>
              <w:spacing w:line="360" w:lineRule="auto"/>
              <w:rPr>
                <w:rFonts w:hint="default" w:ascii="Times New Roman" w:hAnsi="Times New Roman" w:cs="Times New Roman"/>
              </w:rPr>
            </w:pPr>
            <w:r>
              <w:rPr>
                <w:rFonts w:hint="default" w:ascii="Times New Roman" w:hAnsi="Times New Roman" w:cs="Times New Roman"/>
                <w:rtl w:val="0"/>
              </w:rPr>
              <w:t>Pengajuan</w:t>
            </w:r>
          </w:p>
        </w:tc>
      </w:tr>
      <w:tr w14:paraId="63A27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05" w:hRule="atLeast"/>
          <w:jc w:val="center"/>
        </w:trPr>
        <w:tc>
          <w:tcPr>
            <w:shd w:val="clear" w:color="auto" w:fill="FFFFFF"/>
          </w:tcPr>
          <w:p w14:paraId="000000F8">
            <w:pPr>
              <w:spacing w:line="360" w:lineRule="auto"/>
              <w:rPr>
                <w:rFonts w:hint="default" w:ascii="Times New Roman" w:hAnsi="Times New Roman" w:cs="Times New Roman"/>
              </w:rPr>
            </w:pPr>
            <w:r>
              <w:rPr>
                <w:rFonts w:hint="default" w:ascii="Times New Roman" w:hAnsi="Times New Roman" w:cs="Times New Roman"/>
                <w:rtl w:val="0"/>
              </w:rPr>
              <w:t>BRULE-13</w:t>
            </w:r>
          </w:p>
        </w:tc>
        <w:tc>
          <w:tcPr>
            <w:shd w:val="clear" w:color="auto" w:fill="FFFFFF"/>
          </w:tcPr>
          <w:p w14:paraId="000000F9">
            <w:pPr>
              <w:spacing w:line="360" w:lineRule="auto"/>
              <w:jc w:val="both"/>
              <w:rPr>
                <w:rFonts w:hint="default" w:ascii="Times New Roman" w:hAnsi="Times New Roman" w:cs="Times New Roman"/>
              </w:rPr>
            </w:pPr>
            <w:r>
              <w:rPr>
                <w:rFonts w:hint="default" w:ascii="Times New Roman" w:hAnsi="Times New Roman" w:cs="Times New Roman"/>
                <w:rtl w:val="0"/>
              </w:rPr>
              <w:t>Aktivitas penting yang berkaitan dengan pengajuan, keputusan Atasan, dan pemindaian QR perlu memiliki riwayat yang dapat ditelusuri sesuai kebijakan perusahaan.</w:t>
            </w:r>
          </w:p>
        </w:tc>
        <w:tc>
          <w:tcPr>
            <w:shd w:val="clear" w:color="auto" w:fill="FFFFFF"/>
          </w:tcPr>
          <w:p w14:paraId="000000FA">
            <w:pPr>
              <w:spacing w:line="360" w:lineRule="auto"/>
              <w:rPr>
                <w:rFonts w:hint="default" w:ascii="Times New Roman" w:hAnsi="Times New Roman" w:cs="Times New Roman"/>
              </w:rPr>
            </w:pPr>
            <w:r>
              <w:rPr>
                <w:rFonts w:hint="default" w:ascii="Times New Roman" w:hAnsi="Times New Roman" w:cs="Times New Roman"/>
                <w:rtl w:val="0"/>
              </w:rPr>
              <w:t>Audit Trail</w:t>
            </w:r>
          </w:p>
        </w:tc>
      </w:tr>
      <w:tr w14:paraId="2CF61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FB">
            <w:pPr>
              <w:spacing w:line="360" w:lineRule="auto"/>
              <w:rPr>
                <w:rFonts w:hint="default" w:ascii="Times New Roman" w:hAnsi="Times New Roman" w:cs="Times New Roman"/>
              </w:rPr>
            </w:pPr>
            <w:r>
              <w:rPr>
                <w:rFonts w:hint="default" w:ascii="Times New Roman" w:hAnsi="Times New Roman" w:cs="Times New Roman"/>
                <w:rtl w:val="0"/>
              </w:rPr>
              <w:t>BRULE-14</w:t>
            </w:r>
          </w:p>
        </w:tc>
        <w:tc>
          <w:tcPr>
            <w:shd w:val="clear" w:color="auto" w:fill="FFFFFF"/>
          </w:tcPr>
          <w:p w14:paraId="000000FC">
            <w:pPr>
              <w:spacing w:line="360" w:lineRule="auto"/>
              <w:jc w:val="both"/>
              <w:rPr>
                <w:rFonts w:hint="default" w:ascii="Times New Roman" w:hAnsi="Times New Roman" w:cs="Times New Roman"/>
              </w:rPr>
            </w:pPr>
            <w:r>
              <w:rPr>
                <w:rFonts w:hint="default" w:ascii="Times New Roman" w:hAnsi="Times New Roman" w:cs="Times New Roman"/>
                <w:rtl w:val="0"/>
              </w:rPr>
              <w:t>Pengajuan hanya diproses oleh Atasan langsung dari Karyawan yang mengajukan, sesuai struktur organisasi yang tersedia pada data perusahaan.</w:t>
            </w:r>
          </w:p>
        </w:tc>
        <w:tc>
          <w:tcPr>
            <w:shd w:val="clear" w:color="auto" w:fill="FFFFFF"/>
          </w:tcPr>
          <w:p w14:paraId="000000FD">
            <w:pPr>
              <w:spacing w:line="360" w:lineRule="auto"/>
              <w:rPr>
                <w:rFonts w:hint="default" w:ascii="Times New Roman" w:hAnsi="Times New Roman" w:cs="Times New Roman"/>
              </w:rPr>
            </w:pPr>
            <w:r>
              <w:rPr>
                <w:rFonts w:hint="default" w:ascii="Times New Roman" w:hAnsi="Times New Roman" w:cs="Times New Roman"/>
                <w:rtl w:val="0"/>
              </w:rPr>
              <w:t>Persetujuan</w:t>
            </w:r>
          </w:p>
        </w:tc>
      </w:tr>
      <w:tr w14:paraId="4C926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0FE">
            <w:pPr>
              <w:spacing w:line="360" w:lineRule="auto"/>
              <w:rPr>
                <w:rFonts w:hint="default" w:ascii="Times New Roman" w:hAnsi="Times New Roman" w:cs="Times New Roman"/>
              </w:rPr>
            </w:pPr>
            <w:r>
              <w:rPr>
                <w:rFonts w:hint="default" w:ascii="Times New Roman" w:hAnsi="Times New Roman" w:cs="Times New Roman"/>
                <w:rtl w:val="0"/>
              </w:rPr>
              <w:t>BRULE-15</w:t>
            </w:r>
          </w:p>
        </w:tc>
        <w:tc>
          <w:tcPr>
            <w:shd w:val="clear" w:color="auto" w:fill="FFFFFF"/>
          </w:tcPr>
          <w:p w14:paraId="000000FF">
            <w:pPr>
              <w:pBdr>
                <w:top w:val="none" w:color="auto" w:sz="0" w:space="0"/>
                <w:left w:val="none" w:color="auto" w:sz="0" w:space="8"/>
                <w:bottom w:val="none" w:color="auto" w:sz="0" w:space="0"/>
                <w:right w:val="none" w:color="auto" w:sz="0" w:space="0"/>
                <w:between w:val="none" w:color="auto" w:sz="0" w:space="0"/>
              </w:pBdr>
              <w:shd w:val="clear" w:fill="F5F5F5"/>
              <w:spacing w:line="288" w:lineRule="auto"/>
              <w:jc w:val="both"/>
              <w:rPr>
                <w:rFonts w:hint="default" w:ascii="Times New Roman" w:hAnsi="Times New Roman" w:cs="Times New Roman"/>
                <w:highlight w:val="white"/>
              </w:rPr>
            </w:pPr>
            <w:r>
              <w:rPr>
                <w:rFonts w:hint="default" w:ascii="Times New Roman" w:hAnsi="Times New Roman" w:cs="Times New Roman"/>
                <w:highlight w:val="white"/>
                <w:rtl w:val="0"/>
              </w:rPr>
              <w:t>Sistem otomatis menandai tiket sebagai Terlambat apabila waktu operasional melewati perkiraan jam kembali (atau jam perpanjangan yang telah disetujui / dalam proses pengajuan) dan karyawan belum dipindai masuk di pos jaga. Sanksi atas keterlambatan berada di luar sistem.</w:t>
            </w:r>
          </w:p>
        </w:tc>
        <w:tc>
          <w:tcPr>
            <w:shd w:val="clear" w:color="auto" w:fill="FFFFFF"/>
          </w:tcPr>
          <w:p w14:paraId="00000100">
            <w:pPr>
              <w:spacing w:line="360" w:lineRule="auto"/>
              <w:rPr>
                <w:rFonts w:hint="default" w:ascii="Times New Roman" w:hAnsi="Times New Roman" w:cs="Times New Roman"/>
              </w:rPr>
            </w:pPr>
            <w:r>
              <w:rPr>
                <w:rFonts w:hint="default" w:ascii="Times New Roman" w:hAnsi="Times New Roman" w:cs="Times New Roman"/>
                <w:rtl w:val="0"/>
              </w:rPr>
              <w:t>Monitoring</w:t>
            </w:r>
          </w:p>
        </w:tc>
      </w:tr>
      <w:tr w14:paraId="0FD58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101">
            <w:pPr>
              <w:spacing w:line="360" w:lineRule="auto"/>
              <w:rPr>
                <w:rFonts w:hint="default" w:ascii="Times New Roman" w:hAnsi="Times New Roman" w:cs="Times New Roman"/>
              </w:rPr>
            </w:pPr>
            <w:r>
              <w:rPr>
                <w:rFonts w:hint="default" w:ascii="Times New Roman" w:hAnsi="Times New Roman" w:cs="Times New Roman"/>
                <w:rtl w:val="0"/>
              </w:rPr>
              <w:t>BRULE-16</w:t>
            </w:r>
          </w:p>
        </w:tc>
        <w:tc>
          <w:tcPr>
            <w:shd w:val="clear" w:color="auto" w:fill="FFFFFF"/>
          </w:tcPr>
          <w:p w14:paraId="00000102">
            <w:pPr>
              <w:spacing w:line="360" w:lineRule="auto"/>
              <w:jc w:val="both"/>
              <w:rPr>
                <w:rFonts w:hint="default" w:ascii="Times New Roman" w:hAnsi="Times New Roman" w:cs="Times New Roman"/>
              </w:rPr>
            </w:pPr>
            <w:r>
              <w:rPr>
                <w:rFonts w:hint="default" w:ascii="Times New Roman" w:hAnsi="Times New Roman" w:cs="Times New Roman"/>
                <w:rtl w:val="0"/>
              </w:rPr>
              <w:t>Verifikasi manual melalui pencarian NIP atau Nomor Tiket hanya dapat dilakukan oleh Petugas Pengamanan untuk tiket yang telah disetujui, dengan kewajiban mencatat alasan verifikasi manual ke dalam sistem.</w:t>
            </w:r>
          </w:p>
        </w:tc>
        <w:tc>
          <w:tcPr>
            <w:shd w:val="clear" w:color="auto" w:fill="FFFFFF"/>
          </w:tcPr>
          <w:p w14:paraId="00000103">
            <w:pPr>
              <w:spacing w:line="360" w:lineRule="auto"/>
              <w:rPr>
                <w:rFonts w:hint="default" w:ascii="Times New Roman" w:hAnsi="Times New Roman" w:cs="Times New Roman"/>
              </w:rPr>
            </w:pPr>
            <w:r>
              <w:rPr>
                <w:rFonts w:hint="default" w:ascii="Times New Roman" w:hAnsi="Times New Roman" w:cs="Times New Roman"/>
                <w:rtl w:val="0"/>
              </w:rPr>
              <w:t>Verifikasi</w:t>
            </w:r>
          </w:p>
        </w:tc>
      </w:tr>
      <w:tr w14:paraId="44CCE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shd w:val="clear" w:color="auto" w:fill="FFFFFF"/>
          </w:tcPr>
          <w:p w14:paraId="00000104">
            <w:pPr>
              <w:spacing w:line="360" w:lineRule="auto"/>
              <w:rPr>
                <w:rFonts w:hint="default" w:ascii="Times New Roman" w:hAnsi="Times New Roman" w:cs="Times New Roman"/>
              </w:rPr>
            </w:pPr>
            <w:r>
              <w:rPr>
                <w:rFonts w:hint="default" w:ascii="Times New Roman" w:hAnsi="Times New Roman" w:cs="Times New Roman"/>
                <w:rtl w:val="0"/>
              </w:rPr>
              <w:t>BRULE-17</w:t>
            </w:r>
          </w:p>
        </w:tc>
        <w:tc>
          <w:tcPr>
            <w:shd w:val="clear" w:color="auto" w:fill="FFFFFF"/>
          </w:tcPr>
          <w:p w14:paraId="00000105">
            <w:pPr>
              <w:spacing w:line="360" w:lineRule="auto"/>
              <w:jc w:val="both"/>
              <w:rPr>
                <w:rFonts w:hint="default" w:ascii="Times New Roman" w:hAnsi="Times New Roman" w:cs="Times New Roman"/>
                <w:sz w:val="24"/>
                <w:szCs w:val="24"/>
                <w:highlight w:val="white"/>
              </w:rPr>
            </w:pPr>
            <w:r>
              <w:rPr>
                <w:rFonts w:hint="default" w:ascii="Times New Roman" w:hAnsi="Times New Roman" w:cs="Times New Roman"/>
                <w:highlight w:val="white"/>
                <w:rtl w:val="0"/>
              </w:rPr>
              <w:t xml:space="preserve">Karyawan berstatus </w:t>
            </w:r>
            <w:r>
              <w:rPr>
                <w:rFonts w:hint="default" w:ascii="Times New Roman" w:hAnsi="Times New Roman" w:cs="Times New Roman"/>
                <w:i/>
                <w:iCs/>
                <w:highlight w:val="white"/>
                <w:rtl w:val="0"/>
              </w:rPr>
              <w:t>Sedang di Luar</w:t>
            </w:r>
            <w:r>
              <w:rPr>
                <w:rFonts w:hint="default" w:ascii="Times New Roman" w:hAnsi="Times New Roman" w:cs="Times New Roman"/>
                <w:highlight w:val="white"/>
                <w:rtl w:val="0"/>
              </w:rPr>
              <w:t xml:space="preserve"> (tipe Kembali ke Area) berhak mengajukan permohonan perpanjangan estimasi jam kembali maksimal 1 (satu) kali sebelum estimasi jam kembali awal terlewati. Selama permohonan berstatus diajukan dan menunggu keputusan Atasan, tiket berada dalam status penangguhan sementara (</w:t>
            </w:r>
            <w:r>
              <w:rPr>
                <w:rFonts w:hint="default" w:ascii="Times New Roman" w:hAnsi="Times New Roman" w:cs="Times New Roman"/>
                <w:i/>
                <w:iCs/>
                <w:highlight w:val="white"/>
                <w:rtl w:val="0"/>
              </w:rPr>
              <w:t>Pending Extension Approval</w:t>
            </w:r>
            <w:r>
              <w:rPr>
                <w:rFonts w:hint="default" w:ascii="Times New Roman" w:hAnsi="Times New Roman" w:cs="Times New Roman"/>
                <w:highlight w:val="white"/>
                <w:rtl w:val="0"/>
              </w:rPr>
              <w:t>) sehingga tidak langsung ditandai Terlambat di Pos Jaga hingga batas waktu perpanjangan yang diajukan berakhir.</w:t>
            </w:r>
            <w:r>
              <w:rPr>
                <w:rFonts w:hint="default" w:ascii="Times New Roman" w:hAnsi="Times New Roman" w:cs="Times New Roman"/>
                <w:sz w:val="24"/>
                <w:szCs w:val="24"/>
                <w:highlight w:val="white"/>
                <w:rtl w:val="0"/>
              </w:rPr>
              <w:t xml:space="preserve"> </w:t>
            </w:r>
          </w:p>
        </w:tc>
        <w:tc>
          <w:tcPr>
            <w:shd w:val="clear" w:color="auto" w:fill="FFFFFF"/>
          </w:tcPr>
          <w:p w14:paraId="00000106">
            <w:pPr>
              <w:spacing w:line="360" w:lineRule="auto"/>
              <w:rPr>
                <w:rFonts w:hint="default" w:ascii="Times New Roman" w:hAnsi="Times New Roman" w:cs="Times New Roman"/>
              </w:rPr>
            </w:pPr>
            <w:r>
              <w:rPr>
                <w:rFonts w:hint="default" w:ascii="Times New Roman" w:hAnsi="Times New Roman" w:eastAsia="Arial" w:cs="Times New Roman"/>
                <w:sz w:val="20"/>
                <w:szCs w:val="20"/>
                <w:rtl w:val="0"/>
              </w:rPr>
              <w:t>Pengajuan dan Persetujuan</w:t>
            </w:r>
            <w:r>
              <w:rPr>
                <w:rFonts w:hint="default" w:ascii="Times New Roman" w:hAnsi="Times New Roman" w:cs="Times New Roman"/>
                <w:rtl w:val="0"/>
              </w:rPr>
              <w:t xml:space="preserve"> </w:t>
            </w:r>
          </w:p>
        </w:tc>
      </w:tr>
      <w:tr w14:paraId="0B1DC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tcBorders>
              <w:bottom w:val="single" w:color="000000" w:sz="6" w:space="0"/>
            </w:tcBorders>
            <w:shd w:val="clear" w:color="auto" w:fill="FFFFFF"/>
          </w:tcPr>
          <w:p w14:paraId="00000107">
            <w:pPr>
              <w:spacing w:line="360" w:lineRule="auto"/>
              <w:rPr>
                <w:rFonts w:hint="default" w:ascii="Times New Roman" w:hAnsi="Times New Roman" w:cs="Times New Roman"/>
              </w:rPr>
            </w:pPr>
            <w:r>
              <w:rPr>
                <w:rFonts w:hint="default" w:ascii="Times New Roman" w:hAnsi="Times New Roman" w:cs="Times New Roman"/>
                <w:rtl w:val="0"/>
              </w:rPr>
              <w:t>BRULE-18</w:t>
            </w:r>
          </w:p>
        </w:tc>
        <w:tc>
          <w:tcPr>
            <w:tcBorders>
              <w:bottom w:val="single" w:color="000000" w:sz="6" w:space="0"/>
            </w:tcBorders>
            <w:shd w:val="clear" w:color="auto" w:fill="FFFFFF"/>
          </w:tcPr>
          <w:p w14:paraId="00000108">
            <w:pPr>
              <w:spacing w:line="360" w:lineRule="auto"/>
              <w:jc w:val="both"/>
              <w:rPr>
                <w:rFonts w:hint="default" w:ascii="Times New Roman" w:hAnsi="Times New Roman" w:cs="Times New Roman"/>
                <w:sz w:val="24"/>
                <w:szCs w:val="24"/>
              </w:rPr>
            </w:pPr>
            <w:r>
              <w:rPr>
                <w:rFonts w:hint="default" w:ascii="Times New Roman" w:hAnsi="Times New Roman" w:cs="Times New Roman"/>
                <w:rtl w:val="0"/>
              </w:rPr>
              <w:t xml:space="preserve">Apabila Karyawan telah tiba kembali dan melakukan penempelan (Tap In) Kartu Akses Kujang pada card reader gerbang sebelum Atasan sempat memberikan keputusan atas permohonan perpanjangan waktu, sistem secara otomatis mencatat kedatangan masuk (Tap In Sukses), mengubah status tiket menjadi Selesai, dan menutup permohonan perpanjangan secara otomatis (Auto-Close on Tap In) dengan mencatat waktu kedatangan riil pada log riwayat aktivitas (audit trail). </w:t>
            </w:r>
          </w:p>
        </w:tc>
        <w:tc>
          <w:tcPr>
            <w:tcBorders>
              <w:bottom w:val="single" w:color="000000" w:sz="6" w:space="0"/>
            </w:tcBorders>
            <w:shd w:val="clear" w:color="auto" w:fill="FFFFFF"/>
          </w:tcPr>
          <w:p w14:paraId="00000109">
            <w:pPr>
              <w:spacing w:line="360" w:lineRule="auto"/>
              <w:rPr>
                <w:rFonts w:hint="default" w:ascii="Times New Roman" w:hAnsi="Times New Roman" w:cs="Times New Roman"/>
              </w:rPr>
            </w:pPr>
          </w:p>
        </w:tc>
      </w:tr>
      <w:tr w14:paraId="35DE8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tcBorders>
              <w:top w:val="single" w:color="000000" w:sz="6" w:space="0"/>
              <w:left w:val="single" w:color="000000" w:sz="6" w:space="0"/>
              <w:bottom w:val="single" w:color="000000" w:sz="6" w:space="0"/>
              <w:right w:val="single" w:color="000000" w:sz="6" w:space="0"/>
            </w:tcBorders>
          </w:tcPr>
          <w:p w14:paraId="0000010A">
            <w:pPr>
              <w:spacing w:line="273" w:lineRule="auto"/>
              <w:rPr>
                <w:rFonts w:hint="default" w:ascii="Times New Roman" w:hAnsi="Times New Roman" w:cs="Times New Roman"/>
              </w:rPr>
            </w:pPr>
            <w:r>
              <w:rPr>
                <w:rFonts w:hint="default" w:ascii="Times New Roman" w:hAnsi="Times New Roman" w:cs="Times New Roman"/>
                <w:rtl w:val="0"/>
              </w:rPr>
              <w:t>BRULE-19</w:t>
            </w:r>
          </w:p>
        </w:tc>
        <w:tc>
          <w:tcPr>
            <w:tcBorders>
              <w:top w:val="single" w:color="000000" w:sz="6" w:space="0"/>
              <w:left w:val="single" w:color="000000" w:sz="6" w:space="0"/>
              <w:bottom w:val="single" w:color="000000" w:sz="6" w:space="0"/>
              <w:right w:val="single" w:color="000000" w:sz="6" w:space="0"/>
            </w:tcBorders>
          </w:tcPr>
          <w:p w14:paraId="0000010B">
            <w:pPr>
              <w:spacing w:line="273" w:lineRule="auto"/>
              <w:jc w:val="both"/>
              <w:rPr>
                <w:rFonts w:hint="default" w:ascii="Times New Roman" w:hAnsi="Times New Roman" w:cs="Times New Roman"/>
              </w:rPr>
            </w:pPr>
            <w:r>
              <w:rPr>
                <w:rFonts w:hint="default" w:ascii="Times New Roman" w:hAnsi="Times New Roman" w:cs="Times New Roman"/>
                <w:rtl w:val="0"/>
              </w:rPr>
              <w:t xml:space="preserve">Pengajuan Izin Darurat (Emergency Pass) hanya diperbolehkan untuk kondisi mendesak. Setelah form dikirimkan, QR Code darurat berada dalam status terkunci. QR Code baru akan aktif dan dapat dipindai di Pos Jaga setelah berhasil melewati salah satu dari 3 metode otorisasi darurat: (1) Konfirmasi manual/persetujuan langsung Atasan di aplikasi, (2) Input kode sandi yang dikirimkan sistem ke Atasan, atau (3) Verifikasi scan wajah Atasan melalui kamera perangkat Karyawan. Seluruh riwayat metode pembukaan kunci QR dicatat secara permanen pada log audit trail. </w:t>
            </w:r>
          </w:p>
        </w:tc>
        <w:tc>
          <w:tcPr>
            <w:tcBorders>
              <w:top w:val="single" w:color="000000" w:sz="6" w:space="0"/>
              <w:left w:val="single" w:color="000000" w:sz="6" w:space="0"/>
              <w:bottom w:val="single" w:color="000000" w:sz="6" w:space="0"/>
              <w:right w:val="single" w:color="000000" w:sz="6" w:space="0"/>
            </w:tcBorders>
          </w:tcPr>
          <w:p w14:paraId="0000010C">
            <w:pPr>
              <w:spacing w:line="273" w:lineRule="auto"/>
              <w:jc w:val="both"/>
              <w:rPr>
                <w:rFonts w:hint="default" w:ascii="Times New Roman" w:hAnsi="Times New Roman" w:cs="Times New Roman"/>
              </w:rPr>
            </w:pPr>
            <w:r>
              <w:rPr>
                <w:rFonts w:hint="default" w:ascii="Times New Roman" w:hAnsi="Times New Roman" w:cs="Times New Roman"/>
                <w:rtl w:val="0"/>
              </w:rPr>
              <w:t>Pengajuan dan Verifikasi Darurat</w:t>
            </w:r>
          </w:p>
        </w:tc>
      </w:tr>
      <w:tr w14:paraId="52BF2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tcBorders>
              <w:top w:val="single" w:color="000000" w:sz="6" w:space="0"/>
              <w:left w:val="single" w:color="000000" w:sz="6" w:space="0"/>
              <w:bottom w:val="single" w:color="000000" w:sz="6" w:space="0"/>
              <w:right w:val="single" w:color="000000" w:sz="6" w:space="0"/>
            </w:tcBorders>
          </w:tcPr>
          <w:p w14:paraId="0000010D">
            <w:pPr>
              <w:spacing w:line="273" w:lineRule="auto"/>
              <w:rPr>
                <w:rFonts w:hint="default" w:ascii="Times New Roman" w:hAnsi="Times New Roman" w:cs="Times New Roman"/>
                <w:sz w:val="20"/>
                <w:szCs w:val="20"/>
              </w:rPr>
            </w:pPr>
            <w:r>
              <w:rPr>
                <w:rFonts w:hint="default" w:ascii="Times New Roman" w:hAnsi="Times New Roman" w:cs="Times New Roman"/>
                <w:sz w:val="20"/>
                <w:szCs w:val="20"/>
                <w:rtl w:val="0"/>
              </w:rPr>
              <w:t xml:space="preserve">BRULE-20 </w:t>
            </w:r>
          </w:p>
        </w:tc>
        <w:tc>
          <w:tcPr>
            <w:tcBorders>
              <w:top w:val="single" w:color="000000" w:sz="6" w:space="0"/>
              <w:left w:val="single" w:color="000000" w:sz="6" w:space="0"/>
              <w:bottom w:val="single" w:color="000000" w:sz="6" w:space="0"/>
              <w:right w:val="single" w:color="000000" w:sz="6" w:space="0"/>
            </w:tcBorders>
          </w:tcPr>
          <w:p w14:paraId="0000010E">
            <w:pPr>
              <w:spacing w:line="273" w:lineRule="auto"/>
              <w:jc w:val="both"/>
              <w:rPr>
                <w:rFonts w:hint="default" w:ascii="Times New Roman" w:hAnsi="Times New Roman" w:cs="Times New Roman"/>
              </w:rPr>
            </w:pPr>
            <w:r>
              <w:rPr>
                <w:rFonts w:hint="default" w:ascii="Times New Roman" w:hAnsi="Times New Roman" w:cs="Times New Roman"/>
                <w:rtl w:val="0"/>
              </w:rPr>
              <w:t xml:space="preserve">Tombol </w:t>
            </w:r>
            <w:r>
              <w:rPr>
                <w:rFonts w:hint="default" w:ascii="Times New Roman" w:hAnsi="Times New Roman" w:cs="Times New Roman"/>
                <w:i/>
                <w:iCs/>
                <w:rtl w:val="0"/>
              </w:rPr>
              <w:t>Unduh QR (PNG)</w:t>
            </w:r>
            <w:r>
              <w:rPr>
                <w:rFonts w:hint="default" w:ascii="Times New Roman" w:hAnsi="Times New Roman" w:cs="Times New Roman"/>
                <w:rtl w:val="0"/>
              </w:rPr>
              <w:t xml:space="preserve"> dan </w:t>
            </w:r>
            <w:r>
              <w:rPr>
                <w:rFonts w:hint="default" w:ascii="Times New Roman" w:hAnsi="Times New Roman" w:cs="Times New Roman"/>
                <w:i/>
                <w:iCs/>
                <w:rtl w:val="0"/>
              </w:rPr>
              <w:t>Cetak Tiket / PDF</w:t>
            </w:r>
            <w:r>
              <w:rPr>
                <w:rFonts w:hint="default" w:ascii="Times New Roman" w:hAnsi="Times New Roman" w:cs="Times New Roman"/>
                <w:rtl w:val="0"/>
              </w:rPr>
              <w:t xml:space="preserve"> hanya diaktifkan dan ditampilkan oleh sistem apabila tiket berada dalam status sah/aktif (</w:t>
            </w:r>
            <w:r>
              <w:rPr>
                <w:rFonts w:hint="default" w:ascii="Times New Roman" w:hAnsi="Times New Roman" w:cs="Times New Roman"/>
                <w:i/>
                <w:iCs/>
                <w:rtl w:val="0"/>
              </w:rPr>
              <w:t>Disetujui</w:t>
            </w:r>
            <w:r>
              <w:rPr>
                <w:rFonts w:hint="default" w:ascii="Times New Roman" w:hAnsi="Times New Roman" w:cs="Times New Roman"/>
                <w:rtl w:val="0"/>
              </w:rPr>
              <w:t xml:space="preserve">, </w:t>
            </w:r>
            <w:r>
              <w:rPr>
                <w:rFonts w:hint="default" w:ascii="Times New Roman" w:hAnsi="Times New Roman" w:cs="Times New Roman"/>
                <w:i/>
                <w:iCs/>
                <w:rtl w:val="0"/>
              </w:rPr>
              <w:t>Sedang di Luar</w:t>
            </w:r>
            <w:r>
              <w:rPr>
                <w:rFonts w:hint="default" w:ascii="Times New Roman" w:hAnsi="Times New Roman" w:cs="Times New Roman"/>
                <w:rtl w:val="0"/>
              </w:rPr>
              <w:t xml:space="preserve">, </w:t>
            </w:r>
            <w:r>
              <w:rPr>
                <w:rFonts w:hint="default" w:ascii="Times New Roman" w:hAnsi="Times New Roman" w:cs="Times New Roman"/>
                <w:i/>
                <w:iCs/>
                <w:rtl w:val="0"/>
              </w:rPr>
              <w:t>Terlambat</w:t>
            </w:r>
            <w:r>
              <w:rPr>
                <w:rFonts w:hint="default" w:ascii="Times New Roman" w:hAnsi="Times New Roman" w:cs="Times New Roman"/>
                <w:rtl w:val="0"/>
              </w:rPr>
              <w:t xml:space="preserve">, atau </w:t>
            </w:r>
            <w:r>
              <w:rPr>
                <w:rFonts w:hint="default" w:ascii="Times New Roman" w:hAnsi="Times New Roman" w:cs="Times New Roman"/>
                <w:i/>
                <w:iCs/>
                <w:rtl w:val="0"/>
              </w:rPr>
              <w:t>Selesai</w:t>
            </w:r>
            <w:r>
              <w:rPr>
                <w:rFonts w:hint="default" w:ascii="Times New Roman" w:hAnsi="Times New Roman" w:cs="Times New Roman"/>
                <w:rtl w:val="0"/>
              </w:rPr>
              <w:t xml:space="preserve">). Tombol ini otomatis disembunyikan total pada tiket berstatus </w:t>
            </w:r>
            <w:r>
              <w:rPr>
                <w:rFonts w:hint="default" w:ascii="Times New Roman" w:hAnsi="Times New Roman" w:cs="Times New Roman"/>
                <w:i/>
                <w:iCs/>
                <w:rtl w:val="0"/>
              </w:rPr>
              <w:t>Menunggu Persetujuan</w:t>
            </w:r>
            <w:r>
              <w:rPr>
                <w:rFonts w:hint="default" w:ascii="Times New Roman" w:hAnsi="Times New Roman" w:cs="Times New Roman"/>
                <w:rtl w:val="0"/>
              </w:rPr>
              <w:t xml:space="preserve">, </w:t>
            </w:r>
            <w:r>
              <w:rPr>
                <w:rFonts w:hint="default" w:ascii="Times New Roman" w:hAnsi="Times New Roman" w:cs="Times New Roman"/>
                <w:i/>
                <w:iCs/>
                <w:rtl w:val="0"/>
              </w:rPr>
              <w:t>Ditolak</w:t>
            </w:r>
            <w:r>
              <w:rPr>
                <w:rFonts w:hint="default" w:ascii="Times New Roman" w:hAnsi="Times New Roman" w:cs="Times New Roman"/>
                <w:rtl w:val="0"/>
              </w:rPr>
              <w:t xml:space="preserve">, </w:t>
            </w:r>
            <w:r>
              <w:rPr>
                <w:rFonts w:hint="default" w:ascii="Times New Roman" w:hAnsi="Times New Roman" w:cs="Times New Roman"/>
                <w:i/>
                <w:iCs/>
                <w:rtl w:val="0"/>
              </w:rPr>
              <w:t>Dibatalkan</w:t>
            </w:r>
            <w:r>
              <w:rPr>
                <w:rFonts w:hint="default" w:ascii="Times New Roman" w:hAnsi="Times New Roman" w:cs="Times New Roman"/>
                <w:rtl w:val="0"/>
              </w:rPr>
              <w:t xml:space="preserve">, atau </w:t>
            </w:r>
            <w:r>
              <w:rPr>
                <w:rFonts w:hint="default" w:ascii="Times New Roman" w:hAnsi="Times New Roman" w:cs="Times New Roman"/>
                <w:i/>
                <w:iCs/>
                <w:rtl w:val="0"/>
              </w:rPr>
              <w:t>Kedaluwarsa</w:t>
            </w:r>
            <w:r>
              <w:rPr>
                <w:rFonts w:hint="default" w:ascii="Times New Roman" w:hAnsi="Times New Roman" w:cs="Times New Roman"/>
                <w:rtl w:val="0"/>
              </w:rPr>
              <w:t xml:space="preserve"> untuk mencegah penyalahgunaan dan pencetakan tiket yang belum berizin resmi. </w:t>
            </w:r>
          </w:p>
        </w:tc>
        <w:tc>
          <w:tcPr>
            <w:tcBorders>
              <w:top w:val="single" w:color="000000" w:sz="6" w:space="0"/>
              <w:left w:val="single" w:color="000000" w:sz="6" w:space="0"/>
              <w:bottom w:val="single" w:color="000000" w:sz="6" w:space="0"/>
              <w:right w:val="single" w:color="000000" w:sz="6" w:space="0"/>
            </w:tcBorders>
          </w:tcPr>
          <w:p w14:paraId="0000010F">
            <w:pPr>
              <w:spacing w:line="273" w:lineRule="auto"/>
              <w:jc w:val="both"/>
              <w:rPr>
                <w:rFonts w:hint="default" w:ascii="Times New Roman" w:hAnsi="Times New Roman" w:cs="Times New Roman"/>
              </w:rPr>
            </w:pPr>
            <w:r>
              <w:rPr>
                <w:rFonts w:hint="default" w:ascii="Times New Roman" w:hAnsi="Times New Roman" w:cs="Times New Roman"/>
                <w:rtl w:val="0"/>
              </w:rPr>
              <w:t xml:space="preserve">Keamanan dan Tiket Digital </w:t>
            </w:r>
          </w:p>
        </w:tc>
      </w:tr>
      <w:tr w14:paraId="12425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681" w:hRule="atLeast"/>
          <w:jc w:val="center"/>
        </w:trPr>
        <w:tc>
          <w:tcPr>
            <w:tcBorders>
              <w:top w:val="single" w:color="000000" w:sz="6" w:space="0"/>
              <w:left w:val="single" w:color="000000" w:sz="6" w:space="0"/>
              <w:bottom w:val="single" w:color="000000" w:sz="6" w:space="0"/>
              <w:right w:val="single" w:color="000000" w:sz="6" w:space="0"/>
            </w:tcBorders>
          </w:tcPr>
          <w:p w14:paraId="00000110">
            <w:pPr>
              <w:spacing w:line="273" w:lineRule="auto"/>
              <w:rPr>
                <w:rFonts w:hint="default" w:ascii="Times New Roman" w:hAnsi="Times New Roman" w:cs="Times New Roman"/>
                <w:sz w:val="20"/>
                <w:szCs w:val="20"/>
              </w:rPr>
            </w:pPr>
            <w:r>
              <w:rPr>
                <w:rFonts w:hint="default" w:ascii="Times New Roman" w:hAnsi="Times New Roman" w:cs="Times New Roman"/>
                <w:sz w:val="20"/>
                <w:szCs w:val="20"/>
                <w:rtl w:val="0"/>
              </w:rPr>
              <w:t xml:space="preserve">BRULE-21 </w:t>
            </w:r>
          </w:p>
        </w:tc>
        <w:tc>
          <w:tcPr>
            <w:tcBorders>
              <w:top w:val="single" w:color="000000" w:sz="6" w:space="0"/>
              <w:left w:val="single" w:color="000000" w:sz="6" w:space="0"/>
              <w:bottom w:val="single" w:color="000000" w:sz="6" w:space="0"/>
              <w:right w:val="single" w:color="000000" w:sz="6" w:space="0"/>
            </w:tcBorders>
          </w:tcPr>
          <w:p w14:paraId="00000111">
            <w:pPr>
              <w:spacing w:line="273" w:lineRule="auto"/>
              <w:jc w:val="both"/>
              <w:rPr>
                <w:rFonts w:hint="default" w:ascii="Times New Roman" w:hAnsi="Times New Roman" w:cs="Times New Roman"/>
              </w:rPr>
            </w:pPr>
            <w:r>
              <w:rPr>
                <w:rFonts w:hint="default" w:ascii="Times New Roman" w:hAnsi="Times New Roman" w:cs="Times New Roman"/>
                <w:rtl w:val="0"/>
              </w:rPr>
              <w:t>Sistem menyediakan fitur filter periode waktu dinamis (</w:t>
            </w:r>
            <w:r>
              <w:rPr>
                <w:rFonts w:hint="default" w:ascii="Times New Roman" w:hAnsi="Times New Roman" w:cs="Times New Roman"/>
                <w:i/>
                <w:iCs/>
                <w:rtl w:val="0"/>
              </w:rPr>
              <w:t>Hari Ini</w:t>
            </w:r>
            <w:r>
              <w:rPr>
                <w:rFonts w:hint="default" w:ascii="Times New Roman" w:hAnsi="Times New Roman" w:cs="Times New Roman"/>
                <w:rtl w:val="0"/>
              </w:rPr>
              <w:t xml:space="preserve">, </w:t>
            </w:r>
            <w:r>
              <w:rPr>
                <w:rFonts w:hint="default" w:ascii="Times New Roman" w:hAnsi="Times New Roman" w:cs="Times New Roman"/>
                <w:i/>
                <w:iCs/>
                <w:rtl w:val="0"/>
              </w:rPr>
              <w:t>Minggu Ini</w:t>
            </w:r>
            <w:r>
              <w:rPr>
                <w:rFonts w:hint="default" w:ascii="Times New Roman" w:hAnsi="Times New Roman" w:cs="Times New Roman"/>
                <w:rtl w:val="0"/>
              </w:rPr>
              <w:t xml:space="preserve">, </w:t>
            </w:r>
            <w:r>
              <w:rPr>
                <w:rFonts w:hint="default" w:ascii="Times New Roman" w:hAnsi="Times New Roman" w:cs="Times New Roman"/>
                <w:i/>
                <w:iCs/>
                <w:rtl w:val="0"/>
              </w:rPr>
              <w:t>Bulan Ini</w:t>
            </w:r>
            <w:r>
              <w:rPr>
                <w:rFonts w:hint="default" w:ascii="Times New Roman" w:hAnsi="Times New Roman" w:cs="Times New Roman"/>
                <w:rtl w:val="0"/>
              </w:rPr>
              <w:t xml:space="preserve">, </w:t>
            </w:r>
            <w:r>
              <w:rPr>
                <w:rFonts w:hint="default" w:ascii="Times New Roman" w:hAnsi="Times New Roman" w:cs="Times New Roman"/>
                <w:i/>
                <w:iCs/>
                <w:rtl w:val="0"/>
              </w:rPr>
              <w:t>Tahun Ini</w:t>
            </w:r>
            <w:r>
              <w:rPr>
                <w:rFonts w:hint="default" w:ascii="Times New Roman" w:hAnsi="Times New Roman" w:cs="Times New Roman"/>
                <w:rtl w:val="0"/>
              </w:rPr>
              <w:t xml:space="preserve">, dan </w:t>
            </w:r>
            <w:r>
              <w:rPr>
                <w:rFonts w:hint="default" w:ascii="Times New Roman" w:hAnsi="Times New Roman" w:cs="Times New Roman"/>
                <w:i/>
                <w:iCs/>
                <w:rtl w:val="0"/>
              </w:rPr>
              <w:t>Semua Waktu</w:t>
            </w:r>
            <w:r>
              <w:rPr>
                <w:rFonts w:hint="default" w:ascii="Times New Roman" w:hAnsi="Times New Roman" w:cs="Times New Roman"/>
                <w:rtl w:val="0"/>
              </w:rPr>
              <w:t xml:space="preserve">) pada riwayat Karyawan dan log Pos Jaga guna mempermudah audit penelusuran data operasional tanpa membebani performa peramban. </w:t>
            </w:r>
          </w:p>
        </w:tc>
        <w:tc>
          <w:tcPr>
            <w:tcBorders>
              <w:top w:val="single" w:color="000000" w:sz="6" w:space="0"/>
              <w:left w:val="single" w:color="000000" w:sz="6" w:space="0"/>
              <w:bottom w:val="single" w:color="000000" w:sz="6" w:space="0"/>
              <w:right w:val="single" w:color="000000" w:sz="6" w:space="0"/>
            </w:tcBorders>
          </w:tcPr>
          <w:p w14:paraId="00000112">
            <w:pPr>
              <w:spacing w:line="273" w:lineRule="auto"/>
              <w:jc w:val="both"/>
              <w:rPr>
                <w:rFonts w:hint="default" w:ascii="Times New Roman" w:hAnsi="Times New Roman" w:cs="Times New Roman"/>
              </w:rPr>
            </w:pPr>
            <w:r>
              <w:rPr>
                <w:rFonts w:hint="default" w:ascii="Times New Roman" w:hAnsi="Times New Roman" w:cs="Times New Roman"/>
                <w:rtl w:val="0"/>
              </w:rPr>
              <w:t xml:space="preserve">Monitoring dan Riwayat </w:t>
            </w:r>
          </w:p>
        </w:tc>
      </w:tr>
      <w:tr w14:paraId="503F1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25" w:hRule="atLeast"/>
          <w:jc w:val="center"/>
        </w:trPr>
        <w:tc>
          <w:tcPr>
            <w:tcBorders>
              <w:top w:val="single" w:color="000000" w:sz="6" w:space="0"/>
              <w:left w:val="single" w:color="000000" w:sz="6" w:space="0"/>
              <w:bottom w:val="single" w:color="000000" w:sz="6" w:space="0"/>
              <w:right w:val="single" w:color="000000" w:sz="6" w:space="0"/>
            </w:tcBorders>
          </w:tcPr>
          <w:p w14:paraId="00000113">
            <w:pPr>
              <w:spacing w:line="273" w:lineRule="auto"/>
              <w:rPr>
                <w:rFonts w:hint="default" w:ascii="Times New Roman" w:hAnsi="Times New Roman" w:cs="Times New Roman"/>
                <w:sz w:val="20"/>
                <w:szCs w:val="20"/>
              </w:rPr>
            </w:pPr>
            <w:r>
              <w:rPr>
                <w:rFonts w:hint="default" w:ascii="Times New Roman" w:hAnsi="Times New Roman" w:cs="Times New Roman"/>
                <w:sz w:val="20"/>
                <w:szCs w:val="20"/>
                <w:rtl w:val="0"/>
              </w:rPr>
              <w:t>BRULE-22</w:t>
            </w:r>
          </w:p>
        </w:tc>
        <w:tc>
          <w:tcPr>
            <w:tcBorders>
              <w:top w:val="single" w:color="000000" w:sz="6" w:space="0"/>
              <w:left w:val="single" w:color="000000" w:sz="6" w:space="0"/>
              <w:bottom w:val="single" w:color="000000" w:sz="6" w:space="0"/>
              <w:right w:val="single" w:color="000000" w:sz="6" w:space="0"/>
            </w:tcBorders>
          </w:tcPr>
          <w:p w14:paraId="00000114">
            <w:pPr>
              <w:spacing w:line="273" w:lineRule="auto"/>
              <w:jc w:val="both"/>
              <w:rPr>
                <w:rFonts w:hint="default" w:ascii="Times New Roman" w:hAnsi="Times New Roman" w:cs="Times New Roman"/>
              </w:rPr>
            </w:pPr>
            <w:r>
              <w:rPr>
                <w:rFonts w:hint="default" w:ascii="Times New Roman" w:hAnsi="Times New Roman" w:cs="Times New Roman"/>
                <w:rtl w:val="0"/>
              </w:rPr>
              <w:t>Karyawan hanya diperbolehkan memiliki maksimal 1 (satu) tiket izin berstatus aktif (</w:t>
            </w:r>
            <w:r>
              <w:rPr>
                <w:rFonts w:hint="default" w:ascii="Times New Roman" w:hAnsi="Times New Roman" w:cs="Times New Roman"/>
                <w:i/>
                <w:iCs/>
                <w:rtl w:val="0"/>
              </w:rPr>
              <w:t>Menunggu Persetujuan</w:t>
            </w:r>
            <w:r>
              <w:rPr>
                <w:rFonts w:hint="default" w:ascii="Times New Roman" w:hAnsi="Times New Roman" w:cs="Times New Roman"/>
                <w:rtl w:val="0"/>
              </w:rPr>
              <w:t xml:space="preserve">, </w:t>
            </w:r>
            <w:r>
              <w:rPr>
                <w:rFonts w:hint="default" w:ascii="Times New Roman" w:hAnsi="Times New Roman" w:cs="Times New Roman"/>
                <w:i/>
                <w:iCs/>
                <w:rtl w:val="0"/>
              </w:rPr>
              <w:t>Disetujui</w:t>
            </w:r>
            <w:r>
              <w:rPr>
                <w:rFonts w:hint="default" w:ascii="Times New Roman" w:hAnsi="Times New Roman" w:cs="Times New Roman"/>
                <w:rtl w:val="0"/>
              </w:rPr>
              <w:t xml:space="preserve">, </w:t>
            </w:r>
            <w:r>
              <w:rPr>
                <w:rFonts w:hint="default" w:ascii="Times New Roman" w:hAnsi="Times New Roman" w:cs="Times New Roman"/>
                <w:i/>
                <w:iCs/>
                <w:rtl w:val="0"/>
              </w:rPr>
              <w:t>Sedang di Luar</w:t>
            </w:r>
            <w:r>
              <w:rPr>
                <w:rFonts w:hint="default" w:ascii="Times New Roman" w:hAnsi="Times New Roman" w:cs="Times New Roman"/>
                <w:rtl w:val="0"/>
              </w:rPr>
              <w:t xml:space="preserve">, atau </w:t>
            </w:r>
            <w:r>
              <w:rPr>
                <w:rFonts w:hint="default" w:ascii="Times New Roman" w:hAnsi="Times New Roman" w:cs="Times New Roman"/>
                <w:i/>
                <w:iCs/>
                <w:rtl w:val="0"/>
              </w:rPr>
              <w:t>Terlambat</w:t>
            </w:r>
            <w:r>
              <w:rPr>
                <w:rFonts w:hint="default" w:ascii="Times New Roman" w:hAnsi="Times New Roman" w:cs="Times New Roman"/>
                <w:rtl w:val="0"/>
              </w:rPr>
              <w:t xml:space="preserve">). Sistem secara otomatis mengunci/menangguhkan formulir pengajuan baru sampai tiket aktif sebelumnya berstatus </w:t>
            </w:r>
            <w:r>
              <w:rPr>
                <w:rFonts w:hint="default" w:ascii="Times New Roman" w:hAnsi="Times New Roman" w:cs="Times New Roman"/>
                <w:i/>
                <w:iCs/>
                <w:rtl w:val="0"/>
              </w:rPr>
              <w:t>Selesai</w:t>
            </w:r>
            <w:r>
              <w:rPr>
                <w:rFonts w:hint="default" w:ascii="Times New Roman" w:hAnsi="Times New Roman" w:cs="Times New Roman"/>
                <w:rtl w:val="0"/>
              </w:rPr>
              <w:t xml:space="preserve"> (telah Tap in di Pos Jaga), </w:t>
            </w:r>
            <w:r>
              <w:rPr>
                <w:rFonts w:hint="default" w:ascii="Times New Roman" w:hAnsi="Times New Roman" w:cs="Times New Roman"/>
                <w:i/>
                <w:iCs/>
                <w:rtl w:val="0"/>
              </w:rPr>
              <w:t>Ditolak</w:t>
            </w:r>
            <w:r>
              <w:rPr>
                <w:rFonts w:hint="default" w:ascii="Times New Roman" w:hAnsi="Times New Roman" w:cs="Times New Roman"/>
                <w:rtl w:val="0"/>
              </w:rPr>
              <w:t xml:space="preserve"> oleh Atasan, atau </w:t>
            </w:r>
            <w:r>
              <w:rPr>
                <w:rFonts w:hint="default" w:ascii="Times New Roman" w:hAnsi="Times New Roman" w:cs="Times New Roman"/>
                <w:i/>
                <w:iCs/>
                <w:rtl w:val="0"/>
              </w:rPr>
              <w:t>Dibatalkan</w:t>
            </w:r>
            <w:r>
              <w:rPr>
                <w:rFonts w:hint="default" w:ascii="Times New Roman" w:hAnsi="Times New Roman" w:cs="Times New Roman"/>
                <w:rtl w:val="0"/>
              </w:rPr>
              <w:t xml:space="preserve"> mandiri oleh Karyawan guna mencegah duplikasi izin ganda. </w:t>
            </w:r>
          </w:p>
        </w:tc>
        <w:tc>
          <w:tcPr>
            <w:tcBorders>
              <w:top w:val="single" w:color="000000" w:sz="6" w:space="0"/>
              <w:left w:val="single" w:color="000000" w:sz="6" w:space="0"/>
              <w:bottom w:val="single" w:color="000000" w:sz="6" w:space="0"/>
              <w:right w:val="single" w:color="000000" w:sz="6" w:space="0"/>
            </w:tcBorders>
          </w:tcPr>
          <w:p w14:paraId="00000115">
            <w:pPr>
              <w:spacing w:line="273" w:lineRule="auto"/>
              <w:jc w:val="both"/>
              <w:rPr>
                <w:rFonts w:hint="default" w:ascii="Times New Roman" w:hAnsi="Times New Roman" w:cs="Times New Roman"/>
              </w:rPr>
            </w:pPr>
            <w:r>
              <w:rPr>
                <w:rFonts w:hint="default" w:ascii="Times New Roman" w:hAnsi="Times New Roman" w:cs="Times New Roman"/>
                <w:rtl w:val="0"/>
              </w:rPr>
              <w:t>Pengajuan Izin</w:t>
            </w:r>
          </w:p>
        </w:tc>
      </w:tr>
      <w:tr w14:paraId="23CBD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223" w:hRule="atLeast"/>
          <w:jc w:val="center"/>
        </w:trPr>
        <w:tc>
          <w:tcPr>
            <w:tcBorders>
              <w:top w:val="single" w:color="000000" w:sz="6" w:space="0"/>
              <w:left w:val="single" w:color="000000" w:sz="6" w:space="0"/>
              <w:bottom w:val="single" w:color="000000" w:sz="6" w:space="0"/>
              <w:right w:val="single" w:color="000000" w:sz="6" w:space="0"/>
            </w:tcBorders>
          </w:tcPr>
          <w:p w14:paraId="00000116">
            <w:pPr>
              <w:spacing w:line="273" w:lineRule="auto"/>
              <w:rPr>
                <w:rFonts w:hint="default" w:ascii="Times New Roman" w:hAnsi="Times New Roman" w:cs="Times New Roman"/>
                <w:sz w:val="20"/>
                <w:szCs w:val="20"/>
              </w:rPr>
            </w:pPr>
            <w:r>
              <w:rPr>
                <w:rFonts w:hint="default" w:ascii="Times New Roman" w:hAnsi="Times New Roman" w:cs="Times New Roman"/>
                <w:sz w:val="20"/>
                <w:szCs w:val="20"/>
                <w:rtl w:val="0"/>
              </w:rPr>
              <w:t>BRULE-23</w:t>
            </w:r>
          </w:p>
        </w:tc>
        <w:tc>
          <w:tcPr>
            <w:tcBorders>
              <w:top w:val="single" w:color="000000" w:sz="6" w:space="0"/>
              <w:left w:val="single" w:color="000000" w:sz="6" w:space="0"/>
              <w:bottom w:val="single" w:color="000000" w:sz="6" w:space="0"/>
              <w:right w:val="single" w:color="000000" w:sz="6" w:space="0"/>
            </w:tcBorders>
          </w:tcPr>
          <w:p w14:paraId="00000117">
            <w:pPr>
              <w:spacing w:line="273" w:lineRule="auto"/>
              <w:jc w:val="both"/>
              <w:rPr>
                <w:rFonts w:hint="default" w:ascii="Times New Roman" w:hAnsi="Times New Roman" w:cs="Times New Roman"/>
              </w:rPr>
            </w:pPr>
            <w:r>
              <w:rPr>
                <w:rFonts w:hint="default" w:ascii="Times New Roman" w:hAnsi="Times New Roman" w:cs="Times New Roman"/>
                <w:rtl w:val="0"/>
              </w:rPr>
              <w:t>Karyawan berhak mengubah (edit) data formulir izin keluar biasa selama status tiket masih Menunggu Persetujuan (belum disetujui atau ditolak oleh Atasan dan belum dipindai keluar di Pos Jaga). Field yang dapat diubah meliputi: Atasan Langsung, Kategori Keperluan &amp; Tipe Kepulangan, Lokasi/Tujuan Keluar, Alasan Keperluan Izin, Rencana Jam Keluar, serta Perkiraan Jam Kembali (apabila tipe bukan Pulang Mendahului). Setiap perubahan data akan otomatis memperbarui antrean Atasan dan dicatat pada riwayat aktivitas (audit trail).</w:t>
            </w:r>
          </w:p>
        </w:tc>
        <w:tc>
          <w:tcPr>
            <w:tcBorders>
              <w:top w:val="single" w:color="000000" w:sz="6" w:space="0"/>
              <w:left w:val="single" w:color="000000" w:sz="6" w:space="0"/>
              <w:bottom w:val="single" w:color="000000" w:sz="6" w:space="0"/>
              <w:right w:val="single" w:color="000000" w:sz="6" w:space="0"/>
            </w:tcBorders>
          </w:tcPr>
          <w:p w14:paraId="00000118">
            <w:pPr>
              <w:spacing w:line="273" w:lineRule="auto"/>
              <w:jc w:val="both"/>
              <w:rPr>
                <w:rFonts w:hint="default" w:ascii="Times New Roman" w:hAnsi="Times New Roman" w:cs="Times New Roman"/>
                <w:sz w:val="20"/>
                <w:szCs w:val="20"/>
              </w:rPr>
            </w:pPr>
            <w:r>
              <w:rPr>
                <w:rFonts w:hint="default" w:ascii="Times New Roman" w:hAnsi="Times New Roman" w:cs="Times New Roman"/>
                <w:sz w:val="20"/>
                <w:szCs w:val="20"/>
                <w:rtl w:val="0"/>
              </w:rPr>
              <w:t>Pengajuan Izin</w:t>
            </w:r>
          </w:p>
          <w:p w14:paraId="00000119">
            <w:pPr>
              <w:spacing w:line="273" w:lineRule="auto"/>
              <w:jc w:val="both"/>
              <w:rPr>
                <w:rFonts w:hint="default" w:ascii="Times New Roman" w:hAnsi="Times New Roman" w:cs="Times New Roman"/>
              </w:rPr>
            </w:pPr>
          </w:p>
        </w:tc>
      </w:tr>
      <w:tr w14:paraId="1E0B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985" w:hRule="atLeast"/>
          <w:jc w:val="center"/>
        </w:trPr>
        <w:tc>
          <w:tcPr>
            <w:tcBorders>
              <w:top w:val="single" w:color="000000" w:sz="6" w:space="0"/>
              <w:left w:val="single" w:color="000000" w:sz="6" w:space="0"/>
              <w:bottom w:val="single" w:color="000000" w:sz="6" w:space="0"/>
              <w:right w:val="single" w:color="000000" w:sz="6" w:space="0"/>
            </w:tcBorders>
          </w:tcPr>
          <w:p w14:paraId="0000011A">
            <w:pPr>
              <w:spacing w:line="273" w:lineRule="auto"/>
              <w:rPr>
                <w:rFonts w:hint="default" w:ascii="Times New Roman" w:hAnsi="Times New Roman" w:cs="Times New Roman"/>
                <w:sz w:val="20"/>
                <w:szCs w:val="20"/>
              </w:rPr>
            </w:pPr>
            <w:r>
              <w:rPr>
                <w:rFonts w:hint="default" w:ascii="Times New Roman" w:hAnsi="Times New Roman" w:cs="Times New Roman"/>
                <w:sz w:val="20"/>
                <w:szCs w:val="20"/>
                <w:rtl w:val="0"/>
              </w:rPr>
              <w:t>BRULE-24</w:t>
            </w:r>
          </w:p>
        </w:tc>
        <w:tc>
          <w:tcPr>
            <w:tcBorders>
              <w:top w:val="single" w:color="000000" w:sz="6" w:space="0"/>
              <w:left w:val="single" w:color="000000" w:sz="6" w:space="0"/>
              <w:bottom w:val="single" w:color="000000" w:sz="6" w:space="0"/>
              <w:right w:val="single" w:color="000000" w:sz="6" w:space="0"/>
            </w:tcBorders>
          </w:tcPr>
          <w:p w14:paraId="0000011B">
            <w:pPr>
              <w:spacing w:line="273" w:lineRule="auto"/>
              <w:jc w:val="both"/>
              <w:rPr>
                <w:rFonts w:hint="default" w:ascii="Times New Roman" w:hAnsi="Times New Roman" w:cs="Times New Roman"/>
              </w:rPr>
            </w:pPr>
            <w:r>
              <w:rPr>
                <w:rFonts w:hint="default" w:ascii="Times New Roman" w:hAnsi="Times New Roman" w:cs="Times New Roman"/>
                <w:rtl w:val="0"/>
              </w:rPr>
              <w:t>Karyawan berhak mengubah (edit) data formulir izin darurat selama tiket masih berstatus Menunggu Otorisasi Darurat (QR Code Terkunci) dan belum dilakukan otorisasi buka kunci di Pos Pengamanan. Parameter yang dapat diubah meliputi: Atasan untuk Notifikasi &amp; Pelacakan, Kategori Keperluan, Lokasi/Tujuan Keluar, Alasan Kedaruratan, Rencana Jam Keluar, Perkiraan Jam Kembali (apabila bukan Pulang Mendahului), serta Pilihan Metode Otorisasi Pembuka Kunci QR (Aplikasi Atasan, Sandi Darurat OTP, atau Scan Wajah Atasan). Seluruh pembaruan data darurat dicatat secara permanen pada log riwayat aktivitas.</w:t>
            </w:r>
          </w:p>
          <w:p w14:paraId="0000011C">
            <w:pPr>
              <w:spacing w:line="273" w:lineRule="auto"/>
              <w:jc w:val="both"/>
              <w:rPr>
                <w:rFonts w:hint="default" w:ascii="Times New Roman" w:hAnsi="Times New Roman" w:cs="Times New Roman"/>
              </w:rPr>
            </w:pPr>
          </w:p>
        </w:tc>
        <w:tc>
          <w:tcPr>
            <w:tcBorders>
              <w:top w:val="single" w:color="000000" w:sz="6" w:space="0"/>
              <w:left w:val="single" w:color="000000" w:sz="6" w:space="0"/>
              <w:bottom w:val="single" w:color="000000" w:sz="6" w:space="0"/>
              <w:right w:val="single" w:color="000000" w:sz="6" w:space="0"/>
            </w:tcBorders>
          </w:tcPr>
          <w:p w14:paraId="0000011D">
            <w:pPr>
              <w:spacing w:line="273" w:lineRule="auto"/>
              <w:jc w:val="both"/>
              <w:rPr>
                <w:rFonts w:hint="default" w:ascii="Times New Roman" w:hAnsi="Times New Roman" w:cs="Times New Roman"/>
              </w:rPr>
            </w:pPr>
            <w:r>
              <w:rPr>
                <w:rFonts w:hint="default" w:ascii="Times New Roman" w:hAnsi="Times New Roman" w:cs="Times New Roman"/>
                <w:rtl w:val="0"/>
              </w:rPr>
              <w:t xml:space="preserve">Pengajuan dan Verifikasi Darurat </w:t>
            </w:r>
          </w:p>
        </w:tc>
      </w:tr>
    </w:tbl>
    <w:p w14:paraId="0000011E">
      <w:pPr>
        <w:rPr>
          <w:rFonts w:hint="default" w:ascii="Times New Roman" w:hAnsi="Times New Roman" w:cs="Times New Roman"/>
          <w:sz w:val="20"/>
          <w:szCs w:val="20"/>
        </w:rPr>
        <w:sectPr>
          <w:pgSz w:w="11906" w:h="16838"/>
          <w:pgMar w:top="1701" w:right="1417" w:bottom="1417" w:left="1701" w:header="360" w:footer="360" w:gutter="0"/>
          <w:pgNumType w:fmt="decimal"/>
          <w:cols w:space="720" w:num="1"/>
        </w:sectPr>
      </w:pPr>
    </w:p>
    <w:p w14:paraId="0000011F">
      <w:pPr>
        <w:pStyle w:val="2"/>
        <w:numPr>
          <w:ilvl w:val="0"/>
          <w:numId w:val="1"/>
        </w:numPr>
        <w:tabs>
          <w:tab w:val="left" w:pos="720"/>
        </w:tabs>
        <w:spacing w:before="63" w:after="0" w:line="240" w:lineRule="auto"/>
        <w:ind w:left="720" w:right="0" w:hanging="569"/>
        <w:jc w:val="left"/>
        <w:rPr>
          <w:rFonts w:hint="default" w:ascii="Times New Roman" w:hAnsi="Times New Roman" w:cs="Times New Roman"/>
        </w:rPr>
      </w:pPr>
      <w:bookmarkStart w:id="28" w:name="mflzy67q520n" w:colFirst="0" w:colLast="0"/>
      <w:bookmarkEnd w:id="28"/>
      <w:bookmarkStart w:id="29" w:name="_4nabqdd5drl0" w:colFirst="0" w:colLast="0"/>
      <w:bookmarkEnd w:id="29"/>
      <w:bookmarkStart w:id="30" w:name="_Toc18318"/>
      <w:r>
        <w:rPr>
          <w:rFonts w:hint="default" w:ascii="Times New Roman" w:hAnsi="Times New Roman" w:cs="Times New Roman"/>
          <w:rtl w:val="0"/>
        </w:rPr>
        <w:t>Functional Requirements</w:t>
      </w:r>
      <w:bookmarkEnd w:id="30"/>
    </w:p>
    <w:p w14:paraId="00000120">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051"/>
        </w:tabs>
        <w:spacing w:before="207" w:after="0" w:line="240" w:lineRule="auto"/>
        <w:ind w:left="1051" w:leftChars="0" w:right="0" w:rightChars="0" w:hanging="330" w:firstLineChars="0"/>
        <w:jc w:val="left"/>
        <w:outlineLvl w:val="1"/>
        <w:rPr>
          <w:rFonts w:hint="default" w:ascii="Times New Roman" w:hAnsi="Times New Roman" w:cs="Times New Roman"/>
          <w:smallCaps w:val="0"/>
          <w:strike w:val="0"/>
          <w:color w:val="000000"/>
          <w:sz w:val="24"/>
          <w:szCs w:val="24"/>
          <w:shd w:val="clear" w:fill="auto"/>
          <w:vertAlign w:val="baseline"/>
        </w:rPr>
      </w:pPr>
      <w:bookmarkStart w:id="31" w:name="6385zg80e90r" w:colFirst="0" w:colLast="0"/>
      <w:bookmarkEnd w:id="31"/>
      <w:bookmarkStart w:id="32" w:name="_exa3pc2es1dj" w:colFirst="0" w:colLast="0"/>
      <w:bookmarkEnd w:id="32"/>
      <w:bookmarkStart w:id="33" w:name="_Toc20123"/>
      <w:r>
        <w:rPr>
          <w:rFonts w:hint="default" w:ascii="Times New Roman" w:hAnsi="Times New Roman" w:cs="Times New Roman"/>
          <w:b/>
          <w:bCs/>
          <w:i w:val="0"/>
          <w:iCs w:val="0"/>
          <w:smallCaps w:val="0"/>
          <w:strike w:val="0"/>
          <w:color w:val="000000"/>
          <w:sz w:val="24"/>
          <w:szCs w:val="24"/>
          <w:u w:val="none"/>
          <w:shd w:val="clear" w:fill="auto"/>
          <w:vertAlign w:val="baseline"/>
          <w:rtl w:val="0"/>
        </w:rPr>
        <w:t>Modul Login &amp; Hak Akses</w:t>
      </w:r>
      <w:bookmarkEnd w:id="33"/>
    </w:p>
    <w:p w14:paraId="00000121">
      <w:pPr>
        <w:spacing w:before="199"/>
        <w:rPr>
          <w:rFonts w:hint="default" w:ascii="Times New Roman" w:hAnsi="Times New Roman" w:cs="Times New Roman"/>
          <w:b/>
          <w:bCs/>
          <w:sz w:val="10"/>
          <w:szCs w:val="10"/>
        </w:rPr>
      </w:pPr>
    </w:p>
    <w:tbl>
      <w:tblPr>
        <w:tblStyle w:val="24"/>
        <w:tblW w:w="8280" w:type="dxa"/>
        <w:tblInd w:w="765" w:type="dxa"/>
        <w:tblLayout w:type="fixed"/>
        <w:tblCellMar>
          <w:top w:w="100" w:type="dxa"/>
          <w:left w:w="100" w:type="dxa"/>
          <w:bottom w:w="100" w:type="dxa"/>
          <w:right w:w="100" w:type="dxa"/>
        </w:tblCellMar>
      </w:tblPr>
      <w:tblGrid>
        <w:gridCol w:w="1605"/>
        <w:gridCol w:w="5175"/>
        <w:gridCol w:w="1500"/>
      </w:tblGrid>
      <w:tr w14:paraId="420F7089">
        <w:tblPrEx>
          <w:tblCellMar>
            <w:top w:w="100" w:type="dxa"/>
            <w:left w:w="100" w:type="dxa"/>
            <w:bottom w:w="100" w:type="dxa"/>
            <w:right w:w="100" w:type="dxa"/>
          </w:tblCellMar>
        </w:tblPrEx>
        <w:trPr>
          <w:trHeight w:val="510" w:hRule="atLeast"/>
        </w:trPr>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22">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23">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24">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6038F01E">
        <w:tblPrEx>
          <w:tblCellMar>
            <w:top w:w="100" w:type="dxa"/>
            <w:left w:w="100" w:type="dxa"/>
            <w:bottom w:w="100" w:type="dxa"/>
            <w:right w:w="100" w:type="dxa"/>
          </w:tblCellMar>
        </w:tblPrEx>
        <w:trPr>
          <w:trHeight w:val="79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5">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FR-AUTH-01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6">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menyediakan akses aplikasi bagi pengguna yang berwenang melalui autentikasi KUJANG ID (login dan verifikasi OTP) pada Portal SAKTI, serta mengidentifikasi peran pengguna setelah sesi diverifikasi.</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7">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47C0FB5A">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8">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FR-AUTH-02</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9">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membatasi menu, data, dan tindakan berdasarkan peran Karyawan, Atasan, Petugas Pengamanan, dan Admin.</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2A">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bl>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9" w:after="0" w:line="240" w:lineRule="auto"/>
        <w:ind w:left="0" w:right="0" w:firstLine="0"/>
        <w:jc w:val="left"/>
        <w:rPr>
          <w:rFonts w:hint="default" w:ascii="Times New Roman" w:hAnsi="Times New Roman" w:cs="Times New Roman"/>
          <w:b/>
          <w:bCs/>
          <w:sz w:val="10"/>
          <w:szCs w:val="10"/>
        </w:rPr>
      </w:pPr>
    </w:p>
    <w:p w14:paraId="0000012C">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142"/>
        </w:tabs>
        <w:spacing w:before="1" w:after="0" w:line="240" w:lineRule="auto"/>
        <w:ind w:left="1142" w:leftChars="0" w:right="0" w:rightChars="0" w:hanging="331" w:firstLineChars="0"/>
        <w:jc w:val="left"/>
        <w:outlineLvl w:val="1"/>
        <w:rPr>
          <w:rFonts w:hint="default" w:ascii="Times New Roman" w:hAnsi="Times New Roman" w:cs="Times New Roman"/>
          <w:smallCaps w:val="0"/>
          <w:strike w:val="0"/>
          <w:sz w:val="24"/>
          <w:szCs w:val="24"/>
          <w:shd w:val="clear" w:fill="auto"/>
          <w:vertAlign w:val="baseline"/>
        </w:rPr>
      </w:pPr>
      <w:bookmarkStart w:id="34" w:name="_ox4nra2gtvax" w:colFirst="0" w:colLast="0"/>
      <w:bookmarkEnd w:id="34"/>
      <w:bookmarkStart w:id="35" w:name="_Toc13913"/>
      <w:r>
        <w:rPr>
          <w:rFonts w:hint="default" w:ascii="Times New Roman" w:hAnsi="Times New Roman" w:cs="Times New Roman"/>
          <w:b/>
          <w:bCs/>
          <w:sz w:val="24"/>
          <w:szCs w:val="24"/>
          <w:rtl w:val="0"/>
        </w:rPr>
        <w:t>Modul Pengajuan Izin (Karyawan)</w:t>
      </w:r>
      <w:bookmarkEnd w:id="35"/>
      <w:r>
        <w:rPr>
          <w:rFonts w:hint="default" w:ascii="Times New Roman" w:hAnsi="Times New Roman" w:cs="Times New Roman"/>
          <w:b/>
          <w:bCs/>
          <w:sz w:val="24"/>
          <w:szCs w:val="24"/>
          <w:rtl w:val="0"/>
        </w:rPr>
        <w:t xml:space="preserve"> </w:t>
      </w:r>
    </w:p>
    <w:p w14:paraId="0000012D">
      <w:pPr>
        <w:rPr>
          <w:rFonts w:hint="default" w:ascii="Times New Roman" w:hAnsi="Times New Roman" w:cs="Times New Roman"/>
          <w:b/>
          <w:bCs/>
          <w:sz w:val="10"/>
          <w:szCs w:val="10"/>
        </w:rPr>
      </w:pPr>
    </w:p>
    <w:tbl>
      <w:tblPr>
        <w:tblStyle w:val="25"/>
        <w:tblW w:w="8265" w:type="dxa"/>
        <w:tblInd w:w="7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590"/>
        <w:gridCol w:w="5175"/>
        <w:gridCol w:w="1500"/>
      </w:tblGrid>
      <w:tr w14:paraId="24766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2E">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2F">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30">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0F053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1">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FR-KAR-01</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2">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menyediakan formulir untuk membuat pengajuan izin keluar area.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3">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5D67A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4">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FR-KAR-02</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35">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menyediakan isian Kategori Keperluan (Dinas Kantor / Urusan Pribadi), Tipe Izin (Kembali ke Area / Pulang Mendahului), alasan, lokasi/tujuan, rencana jam keluar, dan perkiraan jam kembali (wajib untuk tipe Kembali ke Area).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6">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0B0BD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7">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FR-KAR-03</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38">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memvalidasi kelengkapan informasi wajib dan menampilkan dialog konfirmasi ringkasan sebelum pengajuan dikirim kepada Atasan.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9">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11EBD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A">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FR-KAR-04</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3B">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menampilkan status dan riwayat pengajuan milik Karyawan yang sedang login.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C">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131A3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D">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FR-KAR-05</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3E">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menampilkan QR Code secara otomatis pada pengajuan yang telah disetujui dan menyediakan unduhan tiket QR dalam bentuk gambar atau PDF.</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3F">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5B58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40">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FR-KAR-06</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41">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memungkinkan Karyawan membatalkan pengajuan izin, sebelum maupun sesudah disetujui, selama Petugas Pengamanan belum mencatat waktu keluar melalui pemindaian QR Code. QR Code dinonaktifkan dan pembatalan tercatat pada riwayat aktivitas.</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42">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Sedang</w:t>
            </w:r>
          </w:p>
        </w:tc>
      </w:tr>
      <w:tr w14:paraId="231E9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3">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FR-KAR-07</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4">
            <w:pPr>
              <w:pBdr>
                <w:top w:val="none" w:color="000000" w:sz="0" w:space="0"/>
                <w:left w:val="none" w:color="000000" w:sz="0" w:space="0"/>
                <w:bottom w:val="none" w:color="000000" w:sz="0" w:space="0"/>
                <w:right w:val="none" w:color="000000" w:sz="0" w:space="0"/>
                <w:between w:val="none" w:color="000000" w:sz="0" w:space="0"/>
              </w:pBdr>
              <w:spacing w:line="273" w:lineRule="auto"/>
              <w:jc w:val="both"/>
              <w:rPr>
                <w:rFonts w:hint="default" w:ascii="Times New Roman" w:hAnsi="Times New Roman" w:cs="Times New Roman"/>
              </w:rPr>
            </w:pPr>
            <w:r>
              <w:rPr>
                <w:rFonts w:hint="default" w:ascii="Times New Roman" w:hAnsi="Times New Roman" w:cs="Times New Roman"/>
                <w:rtl w:val="0"/>
              </w:rPr>
              <w:t>Sistem menyediakan fitur Ajukan Perpanjangan Waktu pada tiket aktif berstatus Sedang di Luar (tipe Kembali ke Area) sebelum jam kembali awal berakhir, dengan input perkiraan jam kembali baru dan alasan perpanjangan.</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5">
            <w:pPr>
              <w:pBdr>
                <w:top w:val="none" w:color="000000" w:sz="0" w:space="0"/>
                <w:left w:val="none" w:color="000000" w:sz="0" w:space="0"/>
                <w:bottom w:val="none" w:color="000000" w:sz="0" w:space="0"/>
                <w:right w:val="none" w:color="000000" w:sz="0" w:space="0"/>
                <w:between w:val="none" w:color="000000" w:sz="0" w:space="0"/>
              </w:pBdr>
              <w:spacing w:line="273" w:lineRule="auto"/>
              <w:jc w:val="center"/>
              <w:rPr>
                <w:rFonts w:hint="default" w:ascii="Times New Roman" w:hAnsi="Times New Roman" w:cs="Times New Roman"/>
              </w:rPr>
            </w:pPr>
            <w:r>
              <w:rPr>
                <w:rFonts w:hint="default" w:ascii="Times New Roman" w:hAnsi="Times New Roman" w:cs="Times New Roman"/>
                <w:rtl w:val="0"/>
              </w:rPr>
              <w:t>Sedang</w:t>
            </w:r>
          </w:p>
        </w:tc>
      </w:tr>
      <w:tr w14:paraId="296CA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6">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FR-KAR-08</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7">
            <w:pPr>
              <w:pBdr>
                <w:top w:val="none" w:color="000000" w:sz="0" w:space="0"/>
                <w:left w:val="none" w:color="000000" w:sz="0" w:space="0"/>
                <w:bottom w:val="none" w:color="000000" w:sz="0" w:space="0"/>
                <w:right w:val="none" w:color="000000" w:sz="0" w:space="0"/>
                <w:between w:val="none" w:color="000000" w:sz="0" w:space="0"/>
              </w:pBdr>
              <w:spacing w:line="273" w:lineRule="auto"/>
              <w:jc w:val="both"/>
              <w:rPr>
                <w:rFonts w:hint="default" w:ascii="Times New Roman" w:hAnsi="Times New Roman" w:cs="Times New Roman"/>
              </w:rPr>
            </w:pPr>
            <w:r>
              <w:rPr>
                <w:rFonts w:hint="default" w:ascii="Times New Roman" w:hAnsi="Times New Roman" w:cs="Times New Roman"/>
                <w:rtl w:val="0"/>
              </w:rPr>
              <w:t xml:space="preserve">Sistem menyediakan tombol dan formulir kilat Izin Darurat (Emergency Pass) bagi Karyawan dengan isian lengkap: pemilihan Atasan, kategori keperluan, tipe kepulangan, lokasi tujuan, alasan kedaruratan, serta estimasi waktu. Setelah formulir dikirim, tiket diterbitkan dengan QR Code dalam kondisi terkunci. Sistem menyediakan 3 opsi verifikasi pembuka QR: (1) Menunggu persetujuan langsung Atasan di aplikasi, (2) Input kode sandi yang dikirimkan sistem ke Atasan, atau (3) Fitur kamera untuk verifikasi scan wajah Atasan. Setelah salah satu verifikasi terpenuhi, QR Code darurat otomatis aktif untuk dipindai di Pos Jaga. </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8">
            <w:pPr>
              <w:pBdr>
                <w:top w:val="none" w:color="000000" w:sz="0" w:space="0"/>
                <w:left w:val="none" w:color="000000" w:sz="0" w:space="0"/>
                <w:bottom w:val="none" w:color="000000" w:sz="0" w:space="0"/>
                <w:right w:val="none" w:color="000000" w:sz="0" w:space="0"/>
                <w:between w:val="none" w:color="000000" w:sz="0" w:space="0"/>
              </w:pBdr>
              <w:spacing w:line="273" w:lineRule="auto"/>
              <w:jc w:val="center"/>
              <w:rPr>
                <w:rFonts w:hint="default" w:ascii="Times New Roman" w:hAnsi="Times New Roman" w:cs="Times New Roman"/>
              </w:rPr>
            </w:pPr>
            <w:r>
              <w:rPr>
                <w:rFonts w:hint="default" w:ascii="Times New Roman" w:hAnsi="Times New Roman" w:cs="Times New Roman"/>
                <w:rtl w:val="0"/>
              </w:rPr>
              <w:t>Tinggi</w:t>
            </w:r>
          </w:p>
        </w:tc>
      </w:tr>
      <w:tr w14:paraId="29B1F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9">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FR-KAR-09</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A">
            <w:pPr>
              <w:pBdr>
                <w:top w:val="none" w:color="000000" w:sz="0" w:space="0"/>
                <w:left w:val="none" w:color="000000" w:sz="0" w:space="0"/>
                <w:bottom w:val="none" w:color="000000" w:sz="0" w:space="0"/>
                <w:right w:val="none" w:color="000000" w:sz="0" w:space="0"/>
                <w:between w:val="none" w:color="000000" w:sz="0" w:space="0"/>
              </w:pBdr>
              <w:spacing w:line="273" w:lineRule="auto"/>
              <w:jc w:val="both"/>
              <w:rPr>
                <w:rFonts w:hint="default" w:ascii="Times New Roman" w:hAnsi="Times New Roman" w:cs="Times New Roman"/>
              </w:rPr>
            </w:pPr>
            <w:r>
              <w:rPr>
                <w:rFonts w:hint="default" w:ascii="Times New Roman" w:hAnsi="Times New Roman" w:cs="Times New Roman"/>
                <w:rtl w:val="0"/>
              </w:rPr>
              <w:t xml:space="preserve">Sistem menyediakan tombol aksi dan modal formulir Edit Pengajuan bagi Karyawan untuk mengubah data izin keluar biasa yang masih berstatus Menunggu Persetujuan. Sistem otomatis memuat data lama (pre-filled), memvalidasi kelengkapan data baru, memperbarui informasi tiket secara instan, mencatat status pembaruan ke dalam riwayat aktivitas (audit trail), serta memperbarui tampilan antrean persetujuan pada dasbor Atasan secara langsung tanpa memerlukan reload halaman. </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B">
            <w:pPr>
              <w:pBdr>
                <w:top w:val="none" w:color="000000" w:sz="0" w:space="0"/>
                <w:left w:val="none" w:color="000000" w:sz="0" w:space="0"/>
                <w:bottom w:val="none" w:color="000000" w:sz="0" w:space="0"/>
                <w:right w:val="none" w:color="000000" w:sz="0" w:space="0"/>
                <w:between w:val="none" w:color="000000" w:sz="0" w:space="0"/>
              </w:pBdr>
              <w:spacing w:line="273" w:lineRule="auto"/>
              <w:jc w:val="center"/>
              <w:rPr>
                <w:rFonts w:hint="default" w:ascii="Times New Roman" w:hAnsi="Times New Roman" w:cs="Times New Roman"/>
              </w:rPr>
            </w:pPr>
            <w:r>
              <w:rPr>
                <w:rFonts w:hint="default" w:ascii="Times New Roman" w:hAnsi="Times New Roman" w:cs="Times New Roman"/>
                <w:rtl w:val="0"/>
              </w:rPr>
              <w:t>Tinggi</w:t>
            </w:r>
          </w:p>
        </w:tc>
      </w:tr>
      <w:tr w14:paraId="1320D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C">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FR-KAR-10</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D">
            <w:pPr>
              <w:pBdr>
                <w:top w:val="none" w:color="000000" w:sz="0" w:space="0"/>
                <w:left w:val="none" w:color="000000" w:sz="0" w:space="0"/>
                <w:bottom w:val="none" w:color="000000" w:sz="0" w:space="0"/>
                <w:right w:val="none" w:color="000000" w:sz="0" w:space="0"/>
                <w:between w:val="none" w:color="000000" w:sz="0" w:space="0"/>
              </w:pBdr>
              <w:spacing w:line="273" w:lineRule="auto"/>
              <w:jc w:val="both"/>
              <w:rPr>
                <w:rFonts w:hint="default" w:ascii="Times New Roman" w:hAnsi="Times New Roman" w:cs="Times New Roman"/>
              </w:rPr>
            </w:pPr>
            <w:r>
              <w:rPr>
                <w:rFonts w:hint="default" w:ascii="Times New Roman" w:hAnsi="Times New Roman" w:cs="Times New Roman"/>
                <w:rtl w:val="0"/>
              </w:rPr>
              <w:t xml:space="preserve">Sistem menyediakan tombol aksi dan modal formulir Edit Izin Darurat bagi Karyawan untuk mengubah data pengajuan darurat berstatus Menunggu Otorisasi Darurat (QR Code Terkunci). Sistem memfasilitasi penyesuaian data tujuan, alasan kedaruratan, estimasi waktu, serta pengubahan metode verifikasi otorisasi cepat (Aplikasi Atasan, Sandi Darurat OTP, atau Scan Wajah Atasan) sebelum tiket diproses buka kunci di Pos Pengamanan. </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4E">
            <w:pPr>
              <w:pBdr>
                <w:top w:val="none" w:color="000000" w:sz="0" w:space="0"/>
                <w:left w:val="none" w:color="000000" w:sz="0" w:space="0"/>
                <w:bottom w:val="none" w:color="000000" w:sz="0" w:space="0"/>
                <w:right w:val="none" w:color="000000" w:sz="0" w:space="0"/>
                <w:between w:val="none" w:color="000000" w:sz="0" w:space="0"/>
              </w:pBdr>
              <w:spacing w:line="273" w:lineRule="auto"/>
              <w:jc w:val="center"/>
              <w:rPr>
                <w:rFonts w:hint="default" w:ascii="Times New Roman" w:hAnsi="Times New Roman" w:cs="Times New Roman"/>
              </w:rPr>
            </w:pPr>
            <w:r>
              <w:rPr>
                <w:rFonts w:hint="default" w:ascii="Times New Roman" w:hAnsi="Times New Roman" w:cs="Times New Roman"/>
                <w:rtl w:val="0"/>
              </w:rPr>
              <w:t>Tinggi</w:t>
            </w:r>
          </w:p>
        </w:tc>
      </w:tr>
    </w:tbl>
    <w:p w14:paraId="000001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10"/>
          <w:szCs w:val="10"/>
        </w:rPr>
      </w:pPr>
    </w:p>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0" w:firstLine="0"/>
        <w:jc w:val="left"/>
        <w:rPr>
          <w:rFonts w:hint="default" w:ascii="Times New Roman" w:hAnsi="Times New Roman" w:cs="Times New Roman"/>
          <w:b/>
          <w:bCs/>
          <w:i w:val="0"/>
          <w:iCs w:val="0"/>
          <w:smallCaps w:val="0"/>
          <w:strike w:val="0"/>
          <w:color w:val="000000"/>
          <w:sz w:val="22"/>
          <w:szCs w:val="22"/>
          <w:u w:val="none"/>
          <w:shd w:val="clear" w:fill="auto"/>
          <w:vertAlign w:val="baseline"/>
        </w:rPr>
      </w:pPr>
    </w:p>
    <w:p w14:paraId="00000151">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142"/>
        </w:tabs>
        <w:spacing w:before="0" w:after="0" w:line="240" w:lineRule="auto"/>
        <w:ind w:left="1142" w:leftChars="0" w:right="0" w:rightChars="0" w:hanging="331" w:firstLineChars="0"/>
        <w:jc w:val="left"/>
        <w:outlineLvl w:val="1"/>
        <w:rPr>
          <w:rFonts w:hint="default" w:ascii="Times New Roman" w:hAnsi="Times New Roman" w:cs="Times New Roman"/>
          <w:smallCaps w:val="0"/>
          <w:strike w:val="0"/>
          <w:color w:val="000000"/>
          <w:sz w:val="24"/>
          <w:szCs w:val="24"/>
          <w:shd w:val="clear" w:fill="auto"/>
          <w:vertAlign w:val="baseline"/>
        </w:rPr>
      </w:pPr>
      <w:bookmarkStart w:id="36" w:name="_z22l2exbwo8s" w:colFirst="0" w:colLast="0"/>
      <w:bookmarkEnd w:id="36"/>
      <w:bookmarkStart w:id="37" w:name="_Toc26336"/>
      <w:r>
        <w:rPr>
          <w:rFonts w:hint="default" w:ascii="Times New Roman" w:hAnsi="Times New Roman" w:cs="Times New Roman"/>
          <w:b/>
          <w:bCs/>
          <w:sz w:val="24"/>
          <w:szCs w:val="24"/>
          <w:rtl w:val="0"/>
        </w:rPr>
        <w:t>Modul Persetujuan Izin (Atasan)</w:t>
      </w:r>
      <w:bookmarkEnd w:id="37"/>
      <w:r>
        <w:rPr>
          <w:rFonts w:hint="default" w:ascii="Times New Roman" w:hAnsi="Times New Roman" w:cs="Times New Roman"/>
          <w:b/>
          <w:bCs/>
          <w:sz w:val="24"/>
          <w:szCs w:val="24"/>
          <w:rtl w:val="0"/>
        </w:rPr>
        <w:t xml:space="preserve"> </w:t>
      </w:r>
    </w:p>
    <w:p w14:paraId="00000152">
      <w:pPr>
        <w:spacing w:before="202"/>
        <w:rPr>
          <w:rFonts w:hint="default" w:ascii="Times New Roman" w:hAnsi="Times New Roman" w:cs="Times New Roman"/>
          <w:b/>
          <w:bCs/>
          <w:sz w:val="10"/>
          <w:szCs w:val="10"/>
        </w:rPr>
      </w:pPr>
    </w:p>
    <w:tbl>
      <w:tblPr>
        <w:tblStyle w:val="26"/>
        <w:tblW w:w="8280" w:type="dxa"/>
        <w:tblInd w:w="810" w:type="dxa"/>
        <w:tblLayout w:type="fixed"/>
        <w:tblCellMar>
          <w:top w:w="100" w:type="dxa"/>
          <w:left w:w="100" w:type="dxa"/>
          <w:bottom w:w="100" w:type="dxa"/>
          <w:right w:w="100" w:type="dxa"/>
        </w:tblCellMar>
      </w:tblPr>
      <w:tblGrid>
        <w:gridCol w:w="1815"/>
        <w:gridCol w:w="4965"/>
        <w:gridCol w:w="1500"/>
      </w:tblGrid>
      <w:tr w14:paraId="208C4BC4">
        <w:tblPrEx>
          <w:tblCellMar>
            <w:top w:w="100" w:type="dxa"/>
            <w:left w:w="100" w:type="dxa"/>
            <w:bottom w:w="100" w:type="dxa"/>
            <w:right w:w="100" w:type="dxa"/>
          </w:tblCellMar>
        </w:tblPrEx>
        <w:trPr>
          <w:trHeight w:val="510" w:hRule="atLeast"/>
        </w:trPr>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53">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54">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55">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1EFF1953">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6">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FR-ATASAN-01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7">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menampilkan daftar pengajuan yang perlu ditinjau oleh Atasan sesuai kewenangannya.</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8">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7F1A00EE">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9">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FR-ATASAN-02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A">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menampilkan rincian pengajuan agar Atasan dapat memeriksa informasi sebelum mengambil keputusan.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B">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28C11DBB">
        <w:tblPrEx>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C">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FR-ATASAN-03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D">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menyediakan tindakan menyetujui atau menolak pengajuan izin.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E">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7BAF7D34">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5F">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FR-ATASAN-04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60">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mencatat keputusan Atasan dan menampilkan hasilnya pada status pengajuan. Alasan penolakan wajib diisi; catatan persetujuan bersifat opsional.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61">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35B88B7B">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62">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FR-ATASAN-05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63">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 xml:space="preserve">Sistem memberi notifikasi kepada Atasan ketika terdapat pengajuan baru yang perlu diputuskan. </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40" w:type="dxa"/>
              <w:bottom w:w="100" w:type="dxa"/>
              <w:right w:w="140" w:type="dxa"/>
            </w:tcMar>
            <w:vAlign w:val="top"/>
          </w:tcPr>
          <w:p w14:paraId="00000164">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Sedang</w:t>
            </w:r>
          </w:p>
        </w:tc>
      </w:tr>
      <w:tr w14:paraId="05180CFB">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5">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FR-ATASAN-06</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6">
            <w:pPr>
              <w:pBdr>
                <w:top w:val="none" w:color="000000" w:sz="0" w:space="0"/>
                <w:left w:val="none" w:color="000000" w:sz="0" w:space="0"/>
                <w:bottom w:val="none" w:color="000000" w:sz="0" w:space="0"/>
                <w:right w:val="none" w:color="000000" w:sz="0" w:space="0"/>
                <w:between w:val="none" w:color="000000" w:sz="0" w:space="0"/>
              </w:pBdr>
              <w:spacing w:line="273" w:lineRule="auto"/>
              <w:jc w:val="both"/>
              <w:rPr>
                <w:rFonts w:hint="default" w:ascii="Times New Roman" w:hAnsi="Times New Roman" w:cs="Times New Roman"/>
              </w:rPr>
            </w:pPr>
            <w:r>
              <w:rPr>
                <w:rFonts w:hint="default" w:ascii="Times New Roman" w:hAnsi="Times New Roman" w:cs="Times New Roman"/>
                <w:rtl w:val="0"/>
              </w:rPr>
              <w:t>Sistem menampilkan notifikasi dan antrean peninjauan perpanjangan waktu dari bawahan, serta menyediakan aksi Setujui atau Tolak. Apabila bawahan telah melakukan Tap in terlebih dahulu, sistem secara otomatis menyelesaikan tiket dan menghapus permohonan dari antrian keputusan Atasan.</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7">
            <w:pPr>
              <w:pBdr>
                <w:top w:val="none" w:color="000000" w:sz="0" w:space="0"/>
                <w:left w:val="none" w:color="000000" w:sz="0" w:space="0"/>
                <w:bottom w:val="none" w:color="000000" w:sz="0" w:space="0"/>
                <w:right w:val="none" w:color="000000" w:sz="0" w:space="0"/>
                <w:between w:val="none" w:color="000000" w:sz="0" w:space="0"/>
              </w:pBdr>
              <w:spacing w:line="273" w:lineRule="auto"/>
              <w:jc w:val="left"/>
              <w:rPr>
                <w:rFonts w:hint="default" w:ascii="Times New Roman" w:hAnsi="Times New Roman" w:cs="Times New Roman"/>
              </w:rPr>
            </w:pPr>
            <w:r>
              <w:rPr>
                <w:rFonts w:hint="default" w:ascii="Times New Roman" w:hAnsi="Times New Roman" w:cs="Times New Roman"/>
                <w:rtl w:val="0"/>
              </w:rPr>
              <w:t>Sedang</w:t>
            </w:r>
          </w:p>
        </w:tc>
      </w:tr>
      <w:tr w14:paraId="71AC6A93">
        <w:tblPrEx>
          <w:tblCellMar>
            <w:top w:w="100" w:type="dxa"/>
            <w:left w:w="100" w:type="dxa"/>
            <w:bottom w:w="100" w:type="dxa"/>
            <w:right w:w="100" w:type="dxa"/>
          </w:tblCellMar>
        </w:tblPrEx>
        <w:trPr>
          <w:trHeight w:val="63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8">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FR-ATASAN-07</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9">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Sistem mengirimkan notifikasi darurat prioritas tinggi kepada Atasan begitu tiket darurat diterbitkan oleh bawahan, dan menyediakan riwayat justifikasi persetujuan susulan (</w:t>
            </w:r>
            <w:r>
              <w:rPr>
                <w:rFonts w:hint="default" w:ascii="Times New Roman" w:hAnsi="Times New Roman" w:cs="Times New Roman"/>
                <w:i/>
                <w:iCs/>
                <w:rtl w:val="0"/>
              </w:rPr>
              <w:t>post-audit review</w:t>
            </w:r>
            <w:r>
              <w:rPr>
                <w:rFonts w:hint="default" w:ascii="Times New Roman" w:hAnsi="Times New Roman" w:cs="Times New Roman"/>
                <w:rtl w:val="0"/>
              </w:rPr>
              <w:t>).</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6A">
            <w:pPr>
              <w:pBdr>
                <w:top w:val="none" w:color="000000" w:sz="0" w:space="0"/>
                <w:left w:val="none" w:color="000000" w:sz="0" w:space="0"/>
                <w:bottom w:val="none" w:color="000000" w:sz="0" w:space="0"/>
                <w:right w:val="none" w:color="000000" w:sz="0" w:space="0"/>
                <w:between w:val="none" w:color="000000" w:sz="0" w:space="0"/>
              </w:pBdr>
              <w:spacing w:line="273" w:lineRule="auto"/>
              <w:jc w:val="left"/>
              <w:rPr>
                <w:rFonts w:hint="default" w:ascii="Times New Roman" w:hAnsi="Times New Roman" w:cs="Times New Roman"/>
              </w:rPr>
            </w:pPr>
            <w:r>
              <w:rPr>
                <w:rFonts w:hint="default" w:ascii="Times New Roman" w:hAnsi="Times New Roman" w:cs="Times New Roman"/>
                <w:rtl w:val="0"/>
              </w:rPr>
              <w:t>Sedang</w:t>
            </w:r>
          </w:p>
        </w:tc>
      </w:tr>
    </w:tbl>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2" w:after="0" w:line="240" w:lineRule="auto"/>
        <w:ind w:left="0" w:right="0" w:firstLine="0"/>
        <w:jc w:val="left"/>
        <w:rPr>
          <w:rFonts w:hint="default" w:ascii="Times New Roman" w:hAnsi="Times New Roman" w:cs="Times New Roman"/>
          <w:b/>
          <w:bCs/>
          <w:sz w:val="10"/>
          <w:szCs w:val="10"/>
        </w:rPr>
      </w:pPr>
    </w:p>
    <w:p w14:paraId="0000016C">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142"/>
        </w:tabs>
        <w:spacing w:before="0" w:after="0" w:line="240" w:lineRule="auto"/>
        <w:ind w:left="1142" w:leftChars="0" w:right="0" w:rightChars="0" w:hanging="331" w:firstLineChars="0"/>
        <w:jc w:val="left"/>
        <w:outlineLvl w:val="1"/>
        <w:rPr>
          <w:rFonts w:hint="default" w:ascii="Times New Roman" w:hAnsi="Times New Roman" w:cs="Times New Roman"/>
          <w:smallCaps w:val="0"/>
          <w:strike w:val="0"/>
          <w:color w:val="000000"/>
          <w:shd w:val="clear" w:fill="auto"/>
          <w:vertAlign w:val="baseline"/>
        </w:rPr>
      </w:pPr>
      <w:bookmarkStart w:id="38" w:name="_i81swt1zepfi" w:colFirst="0" w:colLast="0"/>
      <w:bookmarkEnd w:id="38"/>
      <w:bookmarkStart w:id="39" w:name="_Toc17080"/>
      <w:r>
        <w:rPr>
          <w:rFonts w:hint="default" w:ascii="Times New Roman" w:hAnsi="Times New Roman" w:cs="Times New Roman"/>
          <w:b/>
          <w:bCs/>
          <w:rtl w:val="0"/>
        </w:rPr>
        <w:t>Modul Validasi QR &amp; Pencatatan Keluar (Petugas Pengamanan</w:t>
      </w:r>
      <w:r>
        <w:rPr>
          <w:rFonts w:hint="default" w:ascii="Times New Roman" w:hAnsi="Times New Roman" w:cs="Times New Roman"/>
          <w:b/>
          <w:bCs/>
          <w:sz w:val="20"/>
          <w:szCs w:val="20"/>
          <w:rtl w:val="0"/>
        </w:rPr>
        <w:t>)</w:t>
      </w:r>
      <w:bookmarkEnd w:id="39"/>
      <w:r>
        <w:rPr>
          <w:rFonts w:hint="default" w:ascii="Times New Roman" w:hAnsi="Times New Roman" w:cs="Times New Roman"/>
          <w:b/>
          <w:bCs/>
          <w:rtl w:val="0"/>
        </w:rPr>
        <w:t xml:space="preserve"> </w:t>
      </w:r>
    </w:p>
    <w:p w14:paraId="0000016D">
      <w:pPr>
        <w:spacing w:before="222"/>
        <w:rPr>
          <w:rFonts w:hint="default" w:ascii="Times New Roman" w:hAnsi="Times New Roman" w:cs="Times New Roman"/>
          <w:b/>
          <w:bCs/>
          <w:sz w:val="10"/>
          <w:szCs w:val="10"/>
        </w:rPr>
      </w:pPr>
    </w:p>
    <w:tbl>
      <w:tblPr>
        <w:tblStyle w:val="27"/>
        <w:tblW w:w="8250" w:type="dxa"/>
        <w:tblInd w:w="8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635"/>
        <w:gridCol w:w="5040"/>
        <w:gridCol w:w="1575"/>
      </w:tblGrid>
      <w:tr w14:paraId="5E8DA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6E">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6F">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70">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19AE0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auto"/>
            <w:tcMar>
              <w:top w:w="100" w:type="dxa"/>
              <w:left w:w="140" w:type="dxa"/>
              <w:bottom w:w="100" w:type="dxa"/>
              <w:right w:w="140" w:type="dxa"/>
            </w:tcMar>
            <w:vAlign w:val="top"/>
          </w:tcPr>
          <w:p w14:paraId="00000171">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FR-SEC-01</w:t>
            </w:r>
          </w:p>
        </w:tc>
        <w:tc>
          <w:tcPr>
            <w:tcBorders>
              <w:top w:val="single" w:color="000000" w:sz="4" w:space="0"/>
              <w:left w:val="single" w:color="000000" w:sz="4" w:space="0"/>
              <w:bottom w:val="single" w:color="000000" w:sz="4" w:space="0"/>
              <w:right w:val="single" w:color="000000" w:sz="4" w:space="0"/>
            </w:tcBorders>
            <w:shd w:val="clear" w:color="auto" w:fill="auto"/>
            <w:tcMar>
              <w:top w:w="100" w:type="dxa"/>
              <w:left w:w="140" w:type="dxa"/>
              <w:bottom w:w="100" w:type="dxa"/>
              <w:right w:w="140" w:type="dxa"/>
            </w:tcMar>
            <w:vAlign w:val="top"/>
          </w:tcPr>
          <w:p w14:paraId="00000172">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 xml:space="preserve">Sistem menyediakan fungsi pemindaian QR Code yang fleksibel bagi Petugas Pengamanan melalui 3 metode: Kamera peramban langsung (Live Camera), Unggah gambar QR dari galeri, dan Input manual kode tiket/barcode scanner. </w:t>
            </w:r>
          </w:p>
        </w:tc>
        <w:tc>
          <w:tcPr>
            <w:tcBorders>
              <w:top w:val="single" w:color="000000" w:sz="4" w:space="0"/>
              <w:left w:val="single" w:color="000000" w:sz="4" w:space="0"/>
              <w:bottom w:val="single" w:color="000000" w:sz="4" w:space="0"/>
              <w:right w:val="single" w:color="000000" w:sz="4" w:space="0"/>
            </w:tcBorders>
            <w:shd w:val="clear" w:color="auto" w:fill="auto"/>
            <w:tcMar>
              <w:top w:w="100" w:type="dxa"/>
              <w:left w:w="140" w:type="dxa"/>
              <w:bottom w:w="100" w:type="dxa"/>
              <w:right w:w="140" w:type="dxa"/>
            </w:tcMar>
            <w:vAlign w:val="top"/>
          </w:tcPr>
          <w:p w14:paraId="00000173">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28D62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4">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FR-SEC-02</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5">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menampilkan hasil validasi QR Code (Sah/Disetujui, Tidak Valid, Kedaluwarsa, Dibatalkan, atau Sudah Dipakai) agar Petugas Pengamanan dapat mengetahui apakah izin dapat diproses.</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6">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Tinggi</w:t>
            </w:r>
          </w:p>
        </w:tc>
      </w:tr>
      <w:tr w14:paraId="79E05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7">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FR-SEC-03</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8">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mencatat waktu keluar setelah QR Code berhasil divalidasi, lalu mengubah status menjadi Sedang di Luar (tipe Kembali ke Area) atau Selesai (tipe Pulang Mendahului).</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9">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Tinggi</w:t>
            </w:r>
          </w:p>
        </w:tc>
      </w:tr>
      <w:tr w14:paraId="4AD28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A">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FR-SEC-04</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B">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menampilkan daftar Karyawan yang saat ini berstatus Sedang di Luar bagi Petugas Pengamanan.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7C">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Sedang</w:t>
            </w:r>
          </w:p>
        </w:tc>
      </w:tr>
      <w:tr w14:paraId="40DBD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17D">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FR-SEC-05</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7E">
            <w:pPr>
              <w:pBdr>
                <w:top w:val="none" w:color="000000" w:sz="0" w:space="0"/>
                <w:left w:val="none" w:color="000000" w:sz="0" w:space="0"/>
                <w:bottom w:val="none" w:color="000000" w:sz="0" w:space="0"/>
                <w:right w:val="none" w:color="000000" w:sz="0" w:space="0"/>
                <w:between w:val="none" w:color="000000" w:sz="0" w:space="0"/>
              </w:pBdr>
              <w:spacing w:line="273" w:lineRule="auto"/>
              <w:rPr>
                <w:rFonts w:hint="default" w:ascii="Times New Roman" w:hAnsi="Times New Roman" w:cs="Times New Roman"/>
              </w:rPr>
            </w:pPr>
            <w:r>
              <w:rPr>
                <w:rFonts w:hint="default" w:ascii="Times New Roman" w:hAnsi="Times New Roman" w:cs="Times New Roman"/>
                <w:rtl w:val="0"/>
              </w:rPr>
              <w:t>Sistem menandai tiket darurat dengan visual pembeda (label khusus Darurat) pada antarmuka pemindai Pos Jaga, serta mencatat nama petugas pos jaga yang memvalidasi keberangkatan darurat karyawan.</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17F">
            <w:pPr>
              <w:pBdr>
                <w:top w:val="none" w:color="000000" w:sz="0" w:space="0"/>
                <w:left w:val="none" w:color="000000" w:sz="0" w:space="0"/>
                <w:bottom w:val="none" w:color="000000" w:sz="0" w:space="0"/>
                <w:right w:val="none" w:color="000000" w:sz="0" w:space="0"/>
                <w:between w:val="none" w:color="000000" w:sz="0" w:space="0"/>
              </w:pBdr>
              <w:spacing w:line="273" w:lineRule="auto"/>
              <w:jc w:val="left"/>
              <w:rPr>
                <w:rFonts w:hint="default" w:ascii="Times New Roman" w:hAnsi="Times New Roman" w:cs="Times New Roman"/>
              </w:rPr>
            </w:pPr>
            <w:r>
              <w:rPr>
                <w:rFonts w:hint="default" w:ascii="Times New Roman" w:hAnsi="Times New Roman" w:cs="Times New Roman"/>
                <w:rtl w:val="0"/>
              </w:rPr>
              <w:t>Tinggi</w:t>
            </w:r>
          </w:p>
        </w:tc>
      </w:tr>
    </w:tbl>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0" w:right="0" w:firstLine="0"/>
        <w:jc w:val="left"/>
        <w:rPr>
          <w:rFonts w:hint="default" w:ascii="Times New Roman" w:hAnsi="Times New Roman" w:cs="Times New Roman"/>
          <w:b/>
          <w:bCs/>
          <w:sz w:val="10"/>
          <w:szCs w:val="10"/>
        </w:rPr>
      </w:pPr>
    </w:p>
    <w:p w14:paraId="00000181">
      <w:pPr>
        <w:numPr>
          <w:ilvl w:val="1"/>
          <w:numId w:val="10"/>
        </w:numPr>
        <w:pBdr>
          <w:top w:val="none" w:color="auto" w:sz="0" w:space="0"/>
          <w:left w:val="none" w:color="auto" w:sz="0" w:space="0"/>
          <w:bottom w:val="none" w:color="auto" w:sz="0" w:space="0"/>
          <w:right w:val="none" w:color="auto" w:sz="0" w:space="0"/>
          <w:between w:val="none" w:color="auto" w:sz="0" w:space="0"/>
        </w:pBdr>
        <w:tabs>
          <w:tab w:val="left" w:pos="1142"/>
        </w:tabs>
        <w:ind w:left="1051" w:leftChars="0" w:hanging="332" w:firstLineChars="0"/>
        <w:outlineLvl w:val="1"/>
        <w:rPr>
          <w:rFonts w:hint="default" w:ascii="Times New Roman" w:hAnsi="Times New Roman" w:cs="Times New Roman"/>
          <w:sz w:val="24"/>
          <w:szCs w:val="24"/>
        </w:rPr>
      </w:pPr>
      <w:bookmarkStart w:id="40" w:name="_Toc14556"/>
      <w:bookmarkStart w:id="41" w:name="_h7ecsix31of6" w:colFirst="0" w:colLast="0"/>
      <w:r>
        <w:rPr>
          <w:rFonts w:hint="default" w:ascii="Times New Roman" w:hAnsi="Times New Roman" w:cs="Times New Roman"/>
          <w:b/>
          <w:bCs/>
          <w:sz w:val="24"/>
          <w:szCs w:val="24"/>
          <w:rtl w:val="0"/>
        </w:rPr>
        <w:t>Modul Monitoring dan Administrasi (Admin)</w:t>
      </w:r>
      <w:bookmarkEnd w:id="40"/>
    </w:p>
    <w:p w14:paraId="00000182">
      <w:pPr>
        <w:rPr>
          <w:rFonts w:hint="default" w:ascii="Times New Roman" w:hAnsi="Times New Roman" w:cs="Times New Roman"/>
        </w:rPr>
      </w:pPr>
    </w:p>
    <w:tbl>
      <w:tblPr>
        <w:tblStyle w:val="28"/>
        <w:tblW w:w="8295" w:type="dxa"/>
        <w:tblInd w:w="9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605"/>
        <w:gridCol w:w="5070"/>
        <w:gridCol w:w="1620"/>
      </w:tblGrid>
      <w:tr w14:paraId="537F9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83">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84">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85">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5F7A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6">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FR-ADM-01</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7">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menyediakan tampilan monitoring bagi Admin untuk melihat pengajuan dan status perizinan dalam cakupan pengelolaannya.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8">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31A9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9">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FR-ADM-02</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A">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Sistem memungkinkan Admin melihat riwayat aktivitas perizinan untuk kebutuhan pemantauan dan penelusuran.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8B">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Tinggi</w:t>
            </w:r>
          </w:p>
        </w:tc>
      </w:tr>
      <w:tr w14:paraId="6056B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8C">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FR-ADM-03</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8D">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rtl w:val="0"/>
              </w:rPr>
              <w:t>Sistem menyediakan laporan atau rekap perizinan bagi Admin, dapat diekspor ke Excel (.xlsx) dan diunduh dalam format PDF.</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8E">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Sedang</w:t>
            </w:r>
          </w:p>
        </w:tc>
      </w:tr>
      <w:tr w14:paraId="30C00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8F">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highlight w:val="white"/>
              </w:rPr>
            </w:pPr>
            <w:r>
              <w:rPr>
                <w:rFonts w:hint="default" w:ascii="Times New Roman" w:hAnsi="Times New Roman" w:cs="Times New Roman"/>
                <w:highlight w:val="white"/>
                <w:rtl w:val="0"/>
              </w:rPr>
              <w:t>FR-ADM-04</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0">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highlight w:val="white"/>
              </w:rPr>
            </w:pPr>
            <w:r>
              <w:rPr>
                <w:rFonts w:hint="default" w:ascii="Times New Roman" w:hAnsi="Times New Roman" w:cs="Times New Roman"/>
                <w:highlight w:val="white"/>
                <w:rtl w:val="0"/>
              </w:rPr>
              <w:t>Sistem mencatat setiap perubahan status pengajuan beserta pelaku, waktu, dan perubahan yang terjadi sebagai riwayat aktivitas</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1">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Tinggi</w:t>
            </w:r>
          </w:p>
        </w:tc>
      </w:tr>
      <w:tr w14:paraId="3B1DA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2">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highlight w:val="white"/>
              </w:rPr>
            </w:pPr>
            <w:r>
              <w:rPr>
                <w:rFonts w:hint="default" w:ascii="Times New Roman" w:hAnsi="Times New Roman" w:cs="Times New Roman"/>
                <w:highlight w:val="white"/>
                <w:rtl w:val="0"/>
              </w:rPr>
              <w:t>FR-ADM-05</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3">
            <w:pPr>
              <w:pBdr>
                <w:top w:val="none" w:color="000000" w:sz="0" w:space="0"/>
                <w:left w:val="none" w:color="000000" w:sz="0" w:space="8"/>
                <w:bottom w:val="none" w:color="000000" w:sz="0" w:space="0"/>
                <w:right w:val="none" w:color="000000" w:sz="0" w:space="0"/>
                <w:between w:val="none" w:color="000000" w:sz="0" w:space="0"/>
              </w:pBdr>
              <w:shd w:val="clear" w:fill="F5F5F5"/>
              <w:spacing w:line="288" w:lineRule="auto"/>
              <w:jc w:val="both"/>
              <w:rPr>
                <w:rFonts w:hint="default" w:ascii="Times New Roman" w:hAnsi="Times New Roman" w:cs="Times New Roman"/>
                <w:highlight w:val="white"/>
              </w:rPr>
            </w:pPr>
            <w:r>
              <w:rPr>
                <w:rFonts w:hint="default" w:ascii="Times New Roman" w:hAnsi="Times New Roman" w:cs="Times New Roman"/>
                <w:highlight w:val="white"/>
                <w:rtl w:val="0"/>
              </w:rPr>
              <w:t>Sistem secara otomatis menandai tiket sebagai Terlambat apabila perkiraan jam kembali (termasuk penyesuaian jam perpanjangan waktu) terlewati tanpa pemindaian masuk, dan sebagai Kadaluarsa apabila tiket yang disetujui tidak dipindai keluar melewati batas toleransi rencana jam keluar; status tersebut ditampilkan pada monitoring.</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4">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Tinggi</w:t>
            </w:r>
          </w:p>
        </w:tc>
      </w:tr>
      <w:tr w14:paraId="4A683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5">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highlight w:val="white"/>
              </w:rPr>
            </w:pPr>
            <w:r>
              <w:rPr>
                <w:rFonts w:hint="default" w:ascii="Times New Roman" w:hAnsi="Times New Roman" w:cs="Times New Roman"/>
                <w:highlight w:val="white"/>
                <w:rtl w:val="0"/>
              </w:rPr>
              <w:t>FR-ADM-06</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6">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highlight w:val="white"/>
              </w:rPr>
            </w:pPr>
            <w:r>
              <w:rPr>
                <w:rFonts w:hint="default" w:ascii="Times New Roman" w:hAnsi="Times New Roman" w:cs="Times New Roman"/>
                <w:highlight w:val="white"/>
                <w:rtl w:val="0"/>
              </w:rPr>
              <w:t>Sistem memungkinkan Admin memetakan peran dan hak akses pengguna aplikasi (Karyawan, Atasan, Petugas Pengamanan, Admin) berdasarkan akun dari KUJANG ID.</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97">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rtl w:val="0"/>
              </w:rPr>
              <w:t>Sedang</w:t>
            </w:r>
          </w:p>
        </w:tc>
      </w:tr>
    </w:tbl>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rPr>
      </w:pP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rPr>
      </w:pPr>
    </w:p>
    <w:p w14:paraId="0000019A">
      <w:pPr>
        <w:spacing w:before="222"/>
        <w:rPr>
          <w:rFonts w:hint="default" w:ascii="Times New Roman" w:hAnsi="Times New Roman" w:cs="Times New Roman"/>
          <w:b/>
          <w:bCs/>
          <w:sz w:val="10"/>
          <w:szCs w:val="10"/>
        </w:rPr>
      </w:pPr>
    </w:p>
    <w:bookmarkEnd w:id="41"/>
    <w:p w14:paraId="0000019B">
      <w:pPr>
        <w:numPr>
          <w:ilvl w:val="1"/>
          <w:numId w:val="10"/>
        </w:numPr>
        <w:pBdr>
          <w:top w:val="none" w:color="auto" w:sz="0" w:space="0"/>
          <w:left w:val="none" w:color="auto" w:sz="0" w:space="0"/>
          <w:bottom w:val="none" w:color="auto" w:sz="0" w:space="0"/>
          <w:right w:val="none" w:color="auto" w:sz="0" w:space="0"/>
          <w:between w:val="none" w:color="auto" w:sz="0" w:space="0"/>
        </w:pBdr>
        <w:tabs>
          <w:tab w:val="left" w:pos="1142"/>
        </w:tabs>
        <w:ind w:left="1051" w:leftChars="0" w:hanging="332" w:firstLineChars="0"/>
        <w:outlineLvl w:val="1"/>
        <w:rPr>
          <w:rFonts w:hint="default" w:ascii="Times New Roman" w:hAnsi="Times New Roman" w:cs="Times New Roman"/>
          <w:sz w:val="24"/>
          <w:szCs w:val="24"/>
        </w:rPr>
      </w:pPr>
      <w:bookmarkStart w:id="42" w:name="_Toc920"/>
      <w:r>
        <w:rPr>
          <w:rFonts w:hint="default" w:ascii="Times New Roman" w:hAnsi="Times New Roman" w:cs="Times New Roman"/>
          <w:b/>
          <w:bCs/>
          <w:sz w:val="24"/>
          <w:szCs w:val="24"/>
          <w:rtl w:val="0"/>
        </w:rPr>
        <w:t>Modul Visualisasi dan Analisis Data (Dasboard Charts)</w:t>
      </w:r>
      <w:bookmarkEnd w:id="42"/>
    </w:p>
    <w:p w14:paraId="0000019C">
      <w:pPr>
        <w:rPr>
          <w:rFonts w:hint="default" w:ascii="Times New Roman" w:hAnsi="Times New Roman" w:cs="Times New Roman"/>
        </w:rPr>
      </w:pPr>
    </w:p>
    <w:tbl>
      <w:tblPr>
        <w:tblStyle w:val="29"/>
        <w:tblW w:w="8295" w:type="dxa"/>
        <w:tblInd w:w="9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605"/>
        <w:gridCol w:w="5070"/>
        <w:gridCol w:w="1620"/>
      </w:tblGrid>
      <w:tr w14:paraId="183B0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40"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9D">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9E">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Fungsional</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40" w:type="dxa"/>
              <w:bottom w:w="100" w:type="dxa"/>
              <w:right w:w="140" w:type="dxa"/>
            </w:tcMar>
            <w:vAlign w:val="top"/>
          </w:tcPr>
          <w:p w14:paraId="0000019F">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Prioritas</w:t>
            </w:r>
          </w:p>
        </w:tc>
      </w:tr>
      <w:tr w14:paraId="7B1EE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6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0">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sz w:val="18"/>
                <w:szCs w:val="18"/>
              </w:rPr>
            </w:pPr>
            <w:r>
              <w:rPr>
                <w:rFonts w:hint="default" w:ascii="Times New Roman" w:hAnsi="Times New Roman" w:cs="Times New Roman"/>
                <w:sz w:val="20"/>
                <w:szCs w:val="20"/>
                <w:rtl w:val="0"/>
              </w:rPr>
              <w:t>FR-CHART-01</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1">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sz w:val="20"/>
                <w:szCs w:val="20"/>
                <w:rtl w:val="0"/>
              </w:rPr>
              <w:t>S</w:t>
            </w:r>
            <w:r>
              <w:rPr>
                <w:rFonts w:hint="default" w:ascii="Times New Roman" w:hAnsi="Times New Roman" w:cs="Times New Roman"/>
                <w:rtl w:val="0"/>
              </w:rPr>
              <w:t>istem menyajikan diagram donat interaktif (</w:t>
            </w:r>
            <w:r>
              <w:rPr>
                <w:rFonts w:hint="default" w:ascii="Times New Roman" w:hAnsi="Times New Roman" w:cs="Times New Roman"/>
                <w:i/>
                <w:iCs/>
                <w:rtl w:val="0"/>
              </w:rPr>
              <w:t>Donut Chart</w:t>
            </w:r>
            <w:r>
              <w:rPr>
                <w:rFonts w:hint="default" w:ascii="Times New Roman" w:hAnsi="Times New Roman" w:cs="Times New Roman"/>
                <w:rtl w:val="0"/>
              </w:rPr>
              <w:t>) pada dashboard Karyawan yang menampilkan komposisi izin (</w:t>
            </w:r>
            <w:r>
              <w:rPr>
                <w:rFonts w:hint="default" w:ascii="Times New Roman" w:hAnsi="Times New Roman" w:cs="Times New Roman"/>
                <w:i/>
                <w:iCs/>
                <w:rtl w:val="0"/>
              </w:rPr>
              <w:t>Dinas Kantor</w:t>
            </w:r>
            <w:r>
              <w:rPr>
                <w:rFonts w:hint="default" w:ascii="Times New Roman" w:hAnsi="Times New Roman" w:cs="Times New Roman"/>
                <w:rtl w:val="0"/>
              </w:rPr>
              <w:t xml:space="preserve">, </w:t>
            </w:r>
            <w:r>
              <w:rPr>
                <w:rFonts w:hint="default" w:ascii="Times New Roman" w:hAnsi="Times New Roman" w:cs="Times New Roman"/>
                <w:i/>
                <w:iCs/>
                <w:rtl w:val="0"/>
              </w:rPr>
              <w:t>Urusan Pribadi</w:t>
            </w:r>
            <w:r>
              <w:rPr>
                <w:rFonts w:hint="default" w:ascii="Times New Roman" w:hAnsi="Times New Roman" w:cs="Times New Roman"/>
                <w:rtl w:val="0"/>
              </w:rPr>
              <w:t xml:space="preserve">, dan </w:t>
            </w:r>
            <w:r>
              <w:rPr>
                <w:rFonts w:hint="default" w:ascii="Times New Roman" w:hAnsi="Times New Roman" w:cs="Times New Roman"/>
                <w:i/>
                <w:iCs/>
                <w:rtl w:val="0"/>
              </w:rPr>
              <w:t>Izin Darurat</w:t>
            </w:r>
            <w:r>
              <w:rPr>
                <w:rFonts w:hint="default" w:ascii="Times New Roman" w:hAnsi="Times New Roman" w:cs="Times New Roman"/>
                <w:rtl w:val="0"/>
              </w:rPr>
              <w:t>), dilengkapi sensor sentuhan/kursor presisi tinggi (</w:t>
            </w:r>
            <w:r>
              <w:rPr>
                <w:rFonts w:hint="default" w:ascii="Times New Roman" w:hAnsi="Times New Roman" w:cs="Times New Roman"/>
                <w:i/>
                <w:iCs/>
                <w:rtl w:val="0"/>
              </w:rPr>
              <w:t>Hole Protector &amp; Arc Sensors</w:t>
            </w:r>
            <w:r>
              <w:rPr>
                <w:rFonts w:hint="default" w:ascii="Times New Roman" w:hAnsi="Times New Roman" w:cs="Times New Roman"/>
                <w:rtl w:val="0"/>
              </w:rPr>
              <w:t xml:space="preserve">) yang menampilkan angka total saat </w:t>
            </w:r>
            <w:r>
              <w:rPr>
                <w:rFonts w:hint="default" w:ascii="Times New Roman" w:hAnsi="Times New Roman" w:cs="Times New Roman"/>
                <w:i/>
                <w:iCs/>
                <w:rtl w:val="0"/>
              </w:rPr>
              <w:t>idle</w:t>
            </w:r>
            <w:r>
              <w:rPr>
                <w:rFonts w:hint="default" w:ascii="Times New Roman" w:hAnsi="Times New Roman" w:cs="Times New Roman"/>
                <w:rtl w:val="0"/>
              </w:rPr>
              <w:t xml:space="preserve"> dan persentase rincian tunggal saat warna disorot</w:t>
            </w:r>
            <w:r>
              <w:rPr>
                <w:rFonts w:hint="default" w:ascii="Times New Roman" w:hAnsi="Times New Roman" w:cs="Times New Roman"/>
                <w:sz w:val="20"/>
                <w:szCs w:val="20"/>
                <w:rtl w:val="0"/>
              </w:rPr>
              <w:t>.</w:t>
            </w:r>
            <w:r>
              <w:rPr>
                <w:rFonts w:hint="default" w:ascii="Times New Roman" w:hAnsi="Times New Roman" w:cs="Times New Roman"/>
                <w:rtl w:val="0"/>
              </w:rPr>
              <w:t xml:space="preserve"> </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2">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sz w:val="20"/>
                <w:szCs w:val="20"/>
                <w:rtl w:val="0"/>
              </w:rPr>
              <w:t>Sedang</w:t>
            </w:r>
            <w:r>
              <w:rPr>
                <w:rFonts w:hint="default" w:ascii="Times New Roman" w:hAnsi="Times New Roman" w:cs="Times New Roman"/>
                <w:rtl w:val="0"/>
              </w:rPr>
              <w:t xml:space="preserve"> </w:t>
            </w:r>
          </w:p>
        </w:tc>
      </w:tr>
      <w:tr w14:paraId="2C836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3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3">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sz w:val="20"/>
                <w:szCs w:val="20"/>
                <w:rtl w:val="0"/>
              </w:rPr>
              <w:t>FR-CHART-02</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4">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sz w:val="20"/>
                <w:szCs w:val="20"/>
                <w:rtl w:val="0"/>
              </w:rPr>
              <w:t>Sistem menyajikan diagram batang interaktif (</w:t>
            </w:r>
            <w:r>
              <w:rPr>
                <w:rFonts w:hint="default" w:ascii="Times New Roman" w:hAnsi="Times New Roman" w:cs="Times New Roman"/>
                <w:i/>
                <w:iCs/>
                <w:sz w:val="20"/>
                <w:szCs w:val="20"/>
                <w:rtl w:val="0"/>
              </w:rPr>
              <w:t>Bar Chart</w:t>
            </w:r>
            <w:r>
              <w:rPr>
                <w:rFonts w:hint="default" w:ascii="Times New Roman" w:hAnsi="Times New Roman" w:cs="Times New Roman"/>
                <w:sz w:val="20"/>
                <w:szCs w:val="20"/>
                <w:rtl w:val="0"/>
              </w:rPr>
              <w:t>) pada dashboard Atasan yang menampilkan tren volume pengajuan izin tim per hari kerja (</w:t>
            </w:r>
            <w:r>
              <w:rPr>
                <w:rFonts w:hint="default" w:ascii="Times New Roman" w:hAnsi="Times New Roman" w:cs="Times New Roman"/>
                <w:i/>
                <w:iCs/>
                <w:sz w:val="20"/>
                <w:szCs w:val="20"/>
                <w:rtl w:val="0"/>
              </w:rPr>
              <w:t>Senin s/d Jumat</w:t>
            </w:r>
            <w:r>
              <w:rPr>
                <w:rFonts w:hint="default" w:ascii="Times New Roman" w:hAnsi="Times New Roman" w:cs="Times New Roman"/>
                <w:sz w:val="20"/>
                <w:szCs w:val="20"/>
                <w:rtl w:val="0"/>
              </w:rPr>
              <w:t>), dilengkapi sensor batang dinamis dan indikator hari puncak (</w:t>
            </w:r>
            <w:r>
              <w:rPr>
                <w:rFonts w:hint="default" w:ascii="Times New Roman" w:hAnsi="Times New Roman" w:cs="Times New Roman"/>
                <w:i/>
                <w:iCs/>
                <w:sz w:val="20"/>
                <w:szCs w:val="20"/>
                <w:rtl w:val="0"/>
              </w:rPr>
              <w:t>peak day</w:t>
            </w:r>
            <w:r>
              <w:rPr>
                <w:rFonts w:hint="default" w:ascii="Times New Roman" w:hAnsi="Times New Roman" w:cs="Times New Roman"/>
                <w:sz w:val="20"/>
                <w:szCs w:val="20"/>
                <w:rtl w:val="0"/>
              </w:rPr>
              <w:t>).</w:t>
            </w:r>
            <w:r>
              <w:rPr>
                <w:rFonts w:hint="default" w:ascii="Times New Roman" w:hAnsi="Times New Roman" w:cs="Times New Roman"/>
                <w:rtl w:val="0"/>
              </w:rPr>
              <w:t xml:space="preserve"> </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40" w:type="dxa"/>
              <w:bottom w:w="100" w:type="dxa"/>
              <w:right w:w="140" w:type="dxa"/>
            </w:tcMar>
            <w:vAlign w:val="top"/>
          </w:tcPr>
          <w:p w14:paraId="000001A5">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sz w:val="20"/>
                <w:szCs w:val="20"/>
                <w:rtl w:val="0"/>
              </w:rPr>
              <w:t>Sedang</w:t>
            </w:r>
            <w:r>
              <w:rPr>
                <w:rFonts w:hint="default" w:ascii="Times New Roman" w:hAnsi="Times New Roman" w:cs="Times New Roman"/>
                <w:rtl w:val="0"/>
              </w:rPr>
              <w:t xml:space="preserve"> </w:t>
            </w:r>
          </w:p>
        </w:tc>
      </w:tr>
      <w:tr w14:paraId="62301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A6">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sz w:val="20"/>
                <w:szCs w:val="20"/>
                <w:rtl w:val="0"/>
              </w:rPr>
              <w:t>FR-CHART-03</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A7">
            <w:pPr>
              <w:pBdr>
                <w:top w:val="none" w:color="000000" w:sz="0" w:space="0"/>
                <w:left w:val="none" w:color="000000" w:sz="0" w:space="0"/>
                <w:bottom w:val="none" w:color="000000" w:sz="0" w:space="0"/>
                <w:right w:val="none" w:color="000000" w:sz="0" w:space="0"/>
                <w:between w:val="none" w:color="000000" w:sz="0" w:space="0"/>
              </w:pBdr>
              <w:jc w:val="both"/>
              <w:rPr>
                <w:rFonts w:hint="default" w:ascii="Times New Roman" w:hAnsi="Times New Roman" w:cs="Times New Roman"/>
              </w:rPr>
            </w:pPr>
            <w:r>
              <w:rPr>
                <w:rFonts w:hint="default" w:ascii="Times New Roman" w:hAnsi="Times New Roman" w:cs="Times New Roman"/>
                <w:sz w:val="20"/>
                <w:szCs w:val="20"/>
                <w:rtl w:val="0"/>
              </w:rPr>
              <w:t>Sistem menyajikan grafik area/garis (</w:t>
            </w:r>
            <w:r>
              <w:rPr>
                <w:rFonts w:hint="default" w:ascii="Times New Roman" w:hAnsi="Times New Roman" w:cs="Times New Roman"/>
                <w:i/>
                <w:iCs/>
                <w:sz w:val="20"/>
                <w:szCs w:val="20"/>
                <w:rtl w:val="0"/>
              </w:rPr>
              <w:t>Traffic Line Chart</w:t>
            </w:r>
            <w:r>
              <w:rPr>
                <w:rFonts w:hint="default" w:ascii="Times New Roman" w:hAnsi="Times New Roman" w:cs="Times New Roman"/>
                <w:sz w:val="20"/>
                <w:szCs w:val="20"/>
                <w:rtl w:val="0"/>
              </w:rPr>
              <w:t>) lalu lintas jam sibuk gerbang (</w:t>
            </w:r>
            <w:r>
              <w:rPr>
                <w:rFonts w:hint="default" w:ascii="Times New Roman" w:hAnsi="Times New Roman" w:cs="Times New Roman"/>
                <w:i/>
                <w:iCs/>
                <w:sz w:val="20"/>
                <w:szCs w:val="20"/>
                <w:rtl w:val="0"/>
              </w:rPr>
              <w:t>07:00–17:00</w:t>
            </w:r>
            <w:r>
              <w:rPr>
                <w:rFonts w:hint="default" w:ascii="Times New Roman" w:hAnsi="Times New Roman" w:cs="Times New Roman"/>
                <w:sz w:val="20"/>
                <w:szCs w:val="20"/>
                <w:rtl w:val="0"/>
              </w:rPr>
              <w:t>) dan diagram batang horizontal sebaran frekuensi izin per departemen pada dashboard Admin untuk mendukung pengawasan lalu lintas kawasan industri.</w:t>
            </w:r>
            <w:r>
              <w:rPr>
                <w:rFonts w:hint="default" w:ascii="Times New Roman" w:hAnsi="Times New Roman" w:cs="Times New Roman"/>
                <w:rtl w:val="0"/>
              </w:rPr>
              <w:t xml:space="preserve"> </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1A8">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rPr>
            </w:pPr>
            <w:r>
              <w:rPr>
                <w:rFonts w:hint="default" w:ascii="Times New Roman" w:hAnsi="Times New Roman" w:cs="Times New Roman"/>
                <w:sz w:val="20"/>
                <w:szCs w:val="20"/>
                <w:rtl w:val="0"/>
              </w:rPr>
              <w:t>Sedang</w:t>
            </w:r>
            <w:r>
              <w:rPr>
                <w:rFonts w:hint="default" w:ascii="Times New Roman" w:hAnsi="Times New Roman" w:cs="Times New Roman"/>
                <w:rtl w:val="0"/>
              </w:rPr>
              <w:t xml:space="preserve"> </w:t>
            </w:r>
          </w:p>
        </w:tc>
      </w:tr>
    </w:tbl>
    <w:p w14:paraId="000001AA">
      <w:pPr>
        <w:pStyle w:val="2"/>
        <w:numPr>
          <w:ilvl w:val="0"/>
          <w:numId w:val="1"/>
        </w:numPr>
        <w:tabs>
          <w:tab w:val="left" w:pos="720"/>
        </w:tabs>
        <w:spacing w:before="63" w:after="0" w:line="240" w:lineRule="auto"/>
        <w:ind w:left="720" w:right="0" w:hanging="569"/>
        <w:jc w:val="left"/>
        <w:rPr>
          <w:rFonts w:hint="default" w:ascii="Times New Roman" w:hAnsi="Times New Roman" w:cs="Times New Roman"/>
        </w:rPr>
      </w:pPr>
      <w:bookmarkStart w:id="43" w:name="_g3suz7r9ikj1" w:colFirst="0" w:colLast="0"/>
      <w:bookmarkEnd w:id="43"/>
      <w:bookmarkStart w:id="44" w:name="3ylaq4216zxo" w:colFirst="0" w:colLast="0"/>
      <w:bookmarkEnd w:id="44"/>
      <w:bookmarkStart w:id="45" w:name="_Toc32088"/>
      <w:r>
        <w:rPr>
          <w:rFonts w:hint="default" w:ascii="Times New Roman" w:hAnsi="Times New Roman" w:cs="Times New Roman"/>
          <w:rtl w:val="0"/>
        </w:rPr>
        <w:t>Non-Functional Requirements</w:t>
      </w:r>
      <w:bookmarkEnd w:id="45"/>
    </w:p>
    <w:p w14:paraId="000001AB">
      <w:pPr>
        <w:rPr>
          <w:rFonts w:hint="default" w:ascii="Times New Roman" w:hAnsi="Times New Roman" w:cs="Times New Roman"/>
        </w:rPr>
      </w:pPr>
    </w:p>
    <w:tbl>
      <w:tblPr>
        <w:tblStyle w:val="30"/>
        <w:tblW w:w="8445" w:type="dxa"/>
        <w:tblInd w:w="855" w:type="dxa"/>
        <w:tblLayout w:type="fixed"/>
        <w:tblCellMar>
          <w:top w:w="100" w:type="dxa"/>
          <w:left w:w="100" w:type="dxa"/>
          <w:bottom w:w="100" w:type="dxa"/>
          <w:right w:w="100" w:type="dxa"/>
        </w:tblCellMar>
      </w:tblPr>
      <w:tblGrid>
        <w:gridCol w:w="1605"/>
        <w:gridCol w:w="5415"/>
        <w:gridCol w:w="1425"/>
      </w:tblGrid>
      <w:tr w14:paraId="10D2015C">
        <w:tblPrEx>
          <w:tblCellMar>
            <w:top w:w="100" w:type="dxa"/>
            <w:left w:w="100" w:type="dxa"/>
            <w:bottom w:w="100" w:type="dxa"/>
            <w:right w:w="100" w:type="dxa"/>
          </w:tblCellMar>
        </w:tblPrEx>
        <w:trPr>
          <w:trHeight w:val="510" w:hRule="atLeast"/>
        </w:trPr>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AC">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AD">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Kebutuhan Non Fungsional</w:t>
            </w:r>
          </w:p>
        </w:tc>
        <w:tc>
          <w:tcPr>
            <w:tcBorders>
              <w:top w:val="single" w:color="000000" w:sz="6" w:space="0"/>
              <w:left w:val="single" w:color="000000" w:sz="6" w:space="0"/>
              <w:bottom w:val="single" w:color="000000" w:sz="6" w:space="0"/>
              <w:right w:val="single" w:color="000000" w:sz="6" w:space="0"/>
            </w:tcBorders>
            <w:shd w:val="clear" w:color="auto" w:fill="0A5293"/>
            <w:tcMar>
              <w:top w:w="100" w:type="dxa"/>
              <w:left w:w="140" w:type="dxa"/>
              <w:bottom w:w="100" w:type="dxa"/>
              <w:right w:w="140" w:type="dxa"/>
            </w:tcMar>
            <w:vAlign w:val="top"/>
          </w:tcPr>
          <w:p w14:paraId="000001AE">
            <w:pPr>
              <w:pBdr>
                <w:top w:val="none" w:color="000000" w:sz="0" w:space="0"/>
                <w:left w:val="none" w:color="000000" w:sz="0" w:space="0"/>
                <w:bottom w:val="none" w:color="000000" w:sz="0" w:space="0"/>
                <w:right w:val="none" w:color="000000" w:sz="0" w:space="0"/>
                <w:between w:val="none" w:color="000000" w:sz="0" w:space="0"/>
              </w:pBdr>
              <w:spacing w:after="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Kategori</w:t>
            </w:r>
          </w:p>
        </w:tc>
      </w:tr>
      <w:tr w14:paraId="10200E08">
        <w:tblPrEx>
          <w:tblCellMar>
            <w:top w:w="100" w:type="dxa"/>
            <w:left w:w="100" w:type="dxa"/>
            <w:bottom w:w="100" w:type="dxa"/>
            <w:right w:w="100" w:type="dxa"/>
          </w:tblCellMar>
        </w:tblPrEx>
        <w:trPr>
          <w:trHeight w:val="66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AF">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NFR-SEC-01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0">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Aplikasi harus membatasi akses data dan fungsi sesuai peran pengguna yang telah ditetapkan.</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1">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Keamanan</w:t>
            </w:r>
          </w:p>
        </w:tc>
      </w:tr>
      <w:tr w14:paraId="39CE8384">
        <w:tblPrEx>
          <w:tblCellMar>
            <w:top w:w="100" w:type="dxa"/>
            <w:left w:w="100" w:type="dxa"/>
            <w:bottom w:w="100" w:type="dxa"/>
            <w:right w:w="100" w:type="dxa"/>
          </w:tblCellMar>
        </w:tblPrEx>
        <w:trPr>
          <w:trHeight w:val="66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2">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NFR-SEC-02</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3">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Informasi pengajuan dan data aktivitas Karyawan harus terlindungi dari akses atau perubahan oleh pengguna yang tidak berwenang.</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4">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Keamanan</w:t>
            </w:r>
          </w:p>
        </w:tc>
      </w:tr>
      <w:tr w14:paraId="71FDE472">
        <w:tblPrEx>
          <w:tblCellMar>
            <w:top w:w="100" w:type="dxa"/>
            <w:left w:w="100" w:type="dxa"/>
            <w:bottom w:w="100" w:type="dxa"/>
            <w:right w:w="100" w:type="dxa"/>
          </w:tblCellMar>
        </w:tblPrEx>
        <w:trPr>
          <w:trHeight w:val="66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5">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NFR-SEC-03</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6">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Proses pencatatan keluar area harus didahului validasi QR Code sesuai aturan bisnis.</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7">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Keamanan</w:t>
            </w:r>
          </w:p>
        </w:tc>
      </w:tr>
      <w:tr w14:paraId="75E60876">
        <w:tblPrEx>
          <w:tblCellMar>
            <w:top w:w="100" w:type="dxa"/>
            <w:left w:w="100" w:type="dxa"/>
            <w:bottom w:w="100" w:type="dxa"/>
            <w:right w:w="100" w:type="dxa"/>
          </w:tblCellMar>
        </w:tblPrEx>
        <w:trPr>
          <w:trHeight w:val="84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8">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NFR-AUD-01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9">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Aktivitas penting, termasuk pengajuan, keputusan Atasan, dan pencatatan scan, perlu memiliki riwayat yang dapat ditelusuri sesuai kebijakan perusahaan.</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A">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Audit Trail</w:t>
            </w:r>
          </w:p>
        </w:tc>
      </w:tr>
      <w:tr w14:paraId="19DA0FAC">
        <w:tblPrEx>
          <w:tblCellMar>
            <w:top w:w="100" w:type="dxa"/>
            <w:left w:w="100" w:type="dxa"/>
            <w:bottom w:w="100" w:type="dxa"/>
            <w:right w:w="100" w:type="dxa"/>
          </w:tblCellMar>
        </w:tblPrEx>
        <w:trPr>
          <w:trHeight w:val="934"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B">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NFR-REL-01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C">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Hasil validasi QR Code harus disajikan dengan jelas agar Petugas Pengamanan dapat membedakan izin yang dapat diproses dari izin yang tidak valid.</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D">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Keandalan</w:t>
            </w:r>
          </w:p>
        </w:tc>
      </w:tr>
      <w:tr w14:paraId="6940B26D">
        <w:tblPrEx>
          <w:tblCellMar>
            <w:top w:w="100" w:type="dxa"/>
            <w:left w:w="100" w:type="dxa"/>
            <w:bottom w:w="100" w:type="dxa"/>
            <w:right w:w="100" w:type="dxa"/>
          </w:tblCellMar>
        </w:tblPrEx>
        <w:trPr>
          <w:trHeight w:val="66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E">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NFR-REL-02</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BF">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Apabila QR Code tidak dapat dipindai atau divalidasi (misalnya layar ponsel rusak atau baterai habis), Petugas Pengamanan dapat menggunakan verifikasi manual atas tiket yang telah disetujui dengan mencatat alasannya.</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0">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Keandalan</w:t>
            </w:r>
          </w:p>
        </w:tc>
      </w:tr>
      <w:tr w14:paraId="2BC02D09">
        <w:tblPrEx>
          <w:tblCellMar>
            <w:top w:w="100" w:type="dxa"/>
            <w:left w:w="100" w:type="dxa"/>
            <w:bottom w:w="100" w:type="dxa"/>
            <w:right w:w="100" w:type="dxa"/>
          </w:tblCellMar>
        </w:tblPrEx>
        <w:trPr>
          <w:trHeight w:val="84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1">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NFR-PERF-01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2">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b/>
                <w:bCs/>
              </w:rPr>
            </w:pPr>
            <w:r>
              <w:rPr>
                <w:rFonts w:hint="default" w:ascii="Times New Roman" w:hAnsi="Times New Roman" w:cs="Times New Roman"/>
                <w:rtl w:val="0"/>
              </w:rPr>
              <w:t xml:space="preserve">Target waktu respons, jumlah pengguna, dan kebutuhan ketersediaan sistem mengikuti standar aplikasi internal yang berlaku; nilai targetnya perlu dikonfirmasi kepada tim TI. </w:t>
            </w:r>
            <w:r>
              <w:rPr>
                <w:rFonts w:hint="default" w:ascii="Times New Roman" w:hAnsi="Times New Roman" w:cs="Times New Roman"/>
                <w:b/>
                <w:bCs/>
                <w:rtl w:val="0"/>
              </w:rPr>
              <w:t>[PERLU KONFIRMASI]</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3">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Performa dan Ketersediaan</w:t>
            </w:r>
          </w:p>
        </w:tc>
      </w:tr>
      <w:tr w14:paraId="434584A6">
        <w:tblPrEx>
          <w:tblCellMar>
            <w:top w:w="100" w:type="dxa"/>
            <w:left w:w="100" w:type="dxa"/>
            <w:bottom w:w="100" w:type="dxa"/>
            <w:right w:w="100" w:type="dxa"/>
          </w:tblCellMar>
        </w:tblPrEx>
        <w:trPr>
          <w:trHeight w:val="66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4">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NFR-UX-01</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5">
            <w:pPr>
              <w:pBdr>
                <w:top w:val="none" w:color="000000" w:sz="0" w:space="0"/>
                <w:left w:val="none" w:color="000000" w:sz="0" w:space="0"/>
                <w:bottom w:val="none" w:color="000000" w:sz="0" w:space="0"/>
                <w:right w:val="none" w:color="000000" w:sz="0" w:space="0"/>
                <w:between w:val="none" w:color="000000" w:sz="0" w:space="0"/>
              </w:pBdr>
              <w:spacing w:before="40" w:after="40"/>
              <w:jc w:val="both"/>
              <w:rPr>
                <w:rFonts w:hint="default" w:ascii="Times New Roman" w:hAnsi="Times New Roman" w:cs="Times New Roman"/>
              </w:rPr>
            </w:pPr>
            <w:r>
              <w:rPr>
                <w:rFonts w:hint="default" w:ascii="Times New Roman" w:hAnsi="Times New Roman" w:cs="Times New Roman"/>
                <w:rtl w:val="0"/>
              </w:rPr>
              <w:t>Informasi status izin dan hasil validasi QR harus ditampilkan dengan istilah yang jelas dan mudah dipahami oleh masing-masing aktor.</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40" w:type="dxa"/>
              <w:bottom w:w="100" w:type="dxa"/>
              <w:right w:w="140" w:type="dxa"/>
            </w:tcMar>
            <w:vAlign w:val="top"/>
          </w:tcPr>
          <w:p w14:paraId="000001C6">
            <w:pPr>
              <w:pBdr>
                <w:top w:val="none" w:color="000000" w:sz="0" w:space="0"/>
                <w:left w:val="none" w:color="000000" w:sz="0" w:space="0"/>
                <w:bottom w:val="none" w:color="000000" w:sz="0" w:space="0"/>
                <w:right w:val="none" w:color="000000" w:sz="0" w:space="0"/>
                <w:between w:val="none" w:color="000000" w:sz="0" w:space="0"/>
              </w:pBdr>
              <w:spacing w:before="40" w:after="40"/>
              <w:rPr>
                <w:rFonts w:hint="default" w:ascii="Times New Roman" w:hAnsi="Times New Roman" w:cs="Times New Roman"/>
              </w:rPr>
            </w:pPr>
            <w:r>
              <w:rPr>
                <w:rFonts w:hint="default" w:ascii="Times New Roman" w:hAnsi="Times New Roman" w:cs="Times New Roman"/>
                <w:rtl w:val="0"/>
              </w:rPr>
              <w:t>Kemudahan Penggunaan</w:t>
            </w:r>
          </w:p>
        </w:tc>
      </w:tr>
    </w:tbl>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hint="default" w:ascii="Times New Roman" w:hAnsi="Times New Roman" w:cs="Times New Roman"/>
          <w:i w:val="0"/>
          <w:iCs w:val="0"/>
          <w:smallCaps w:val="0"/>
          <w:strike w:val="0"/>
          <w:color w:val="000000"/>
          <w:sz w:val="22"/>
          <w:szCs w:val="22"/>
          <w:u w:val="none"/>
          <w:shd w:val="clear" w:fill="auto"/>
          <w:vertAlign w:val="baseline"/>
        </w:rPr>
      </w:pPr>
    </w:p>
    <w:p w14:paraId="000001C8">
      <w:pPr>
        <w:pStyle w:val="2"/>
        <w:numPr>
          <w:ilvl w:val="0"/>
          <w:numId w:val="1"/>
        </w:numPr>
        <w:tabs>
          <w:tab w:val="left" w:pos="720"/>
        </w:tabs>
        <w:spacing w:before="0" w:after="0" w:line="360" w:lineRule="auto"/>
        <w:ind w:left="720" w:right="0" w:hanging="710"/>
        <w:jc w:val="left"/>
        <w:rPr>
          <w:rFonts w:hint="default" w:ascii="Times New Roman" w:hAnsi="Times New Roman" w:cs="Times New Roman"/>
        </w:rPr>
      </w:pPr>
      <w:bookmarkStart w:id="46" w:name="pvx9wjf0pxok" w:colFirst="0" w:colLast="0"/>
      <w:bookmarkEnd w:id="46"/>
      <w:bookmarkStart w:id="47" w:name="_ewkbndc0mh9s" w:colFirst="0" w:colLast="0"/>
      <w:bookmarkEnd w:id="47"/>
      <w:bookmarkStart w:id="48" w:name="_Toc7662"/>
      <w:r>
        <w:rPr>
          <w:rFonts w:hint="default" w:ascii="Times New Roman" w:hAnsi="Times New Roman" w:cs="Times New Roman"/>
          <w:rtl w:val="0"/>
        </w:rPr>
        <w:t>Use Case</w:t>
      </w:r>
      <w:bookmarkEnd w:id="48"/>
    </w:p>
    <w:p w14:paraId="000001C9">
      <w:pPr>
        <w:pStyle w:val="3"/>
        <w:tabs>
          <w:tab w:val="left" w:pos="720"/>
        </w:tabs>
        <w:spacing w:before="0" w:line="360" w:lineRule="auto"/>
        <w:ind w:left="720" w:firstLine="0"/>
        <w:rPr>
          <w:rFonts w:hint="default" w:ascii="Times New Roman" w:hAnsi="Times New Roman" w:cs="Times New Roman"/>
          <w:sz w:val="22"/>
          <w:szCs w:val="22"/>
        </w:rPr>
      </w:pPr>
      <w:bookmarkStart w:id="49" w:name="_4gid286n7uja" w:colFirst="0" w:colLast="0"/>
      <w:bookmarkEnd w:id="49"/>
      <w:bookmarkStart w:id="50" w:name="_Toc32665"/>
      <w:r>
        <w:rPr>
          <w:rFonts w:hint="default" w:ascii="Times New Roman" w:hAnsi="Times New Roman" w:cs="Times New Roman"/>
          <w:sz w:val="22"/>
          <w:szCs w:val="22"/>
          <w:rtl w:val="0"/>
        </w:rPr>
        <w:t>10.1 Modul Login &amp; Hak Akses</w:t>
      </w:r>
      <w:bookmarkEnd w:id="50"/>
    </w:p>
    <w:tbl>
      <w:tblPr>
        <w:tblStyle w:val="31"/>
        <w:tblW w:w="8460"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990"/>
        <w:gridCol w:w="2010"/>
        <w:gridCol w:w="1920"/>
        <w:gridCol w:w="3540"/>
      </w:tblGrid>
      <w:tr w14:paraId="27BC7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25"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CA">
            <w:pPr>
              <w:spacing w:before="240" w:after="2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CB">
            <w:pPr>
              <w:spacing w:before="240" w:after="2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Nama Use Case</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CC">
            <w:pPr>
              <w:spacing w:before="240" w:after="2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CD">
            <w:pPr>
              <w:spacing w:before="240" w:after="24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Deskripsi Singkat</w:t>
            </w:r>
          </w:p>
        </w:tc>
      </w:tr>
      <w:tr w14:paraId="7E902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E">
            <w:pPr>
              <w:spacing w:before="0" w:after="0"/>
              <w:rPr>
                <w:rFonts w:hint="default" w:ascii="Times New Roman" w:hAnsi="Times New Roman" w:cs="Times New Roman"/>
              </w:rPr>
            </w:pPr>
            <w:r>
              <w:rPr>
                <w:rFonts w:hint="default" w:ascii="Times New Roman" w:hAnsi="Times New Roman" w:cs="Times New Roman"/>
                <w:rtl w:val="0"/>
              </w:rPr>
              <w:t>UC-01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F">
            <w:pPr>
              <w:spacing w:before="0" w:after="0"/>
              <w:rPr>
                <w:rFonts w:hint="default" w:ascii="Times New Roman" w:hAnsi="Times New Roman" w:cs="Times New Roman"/>
              </w:rPr>
            </w:pPr>
            <w:r>
              <w:rPr>
                <w:rFonts w:hint="default" w:ascii="Times New Roman" w:hAnsi="Times New Roman" w:cs="Times New Roman"/>
                <w:rtl w:val="0"/>
              </w:rPr>
              <w:t>Masuk ke Aplikasi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0">
            <w:pPr>
              <w:spacing w:before="0" w:after="0"/>
              <w:rPr>
                <w:rFonts w:hint="default" w:ascii="Times New Roman" w:hAnsi="Times New Roman" w:cs="Times New Roman"/>
              </w:rPr>
            </w:pPr>
            <w:r>
              <w:rPr>
                <w:rFonts w:hint="default" w:ascii="Times New Roman" w:hAnsi="Times New Roman" w:cs="Times New Roman"/>
                <w:rtl w:val="0"/>
              </w:rPr>
              <w:t>Karyawan, Atasan, Petugas Pengamanan, 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1">
            <w:pPr>
              <w:spacing w:before="0" w:after="0"/>
              <w:jc w:val="both"/>
              <w:rPr>
                <w:rFonts w:hint="default" w:ascii="Times New Roman" w:hAnsi="Times New Roman" w:cs="Times New Roman"/>
              </w:rPr>
            </w:pPr>
            <w:r>
              <w:rPr>
                <w:rFonts w:hint="default" w:ascii="Times New Roman" w:hAnsi="Times New Roman" w:cs="Times New Roman"/>
                <w:rtl w:val="0"/>
              </w:rPr>
              <w:t>Pengguna masuk melalui autentikasi KUJANG ID (login dan verifikasi OTP) pada Portal SAKTI, lalu membuka aplikasi Perizinan Keluar Area.</w:t>
            </w:r>
          </w:p>
        </w:tc>
      </w:tr>
      <w:tr w14:paraId="3D19B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2">
            <w:pPr>
              <w:spacing w:before="0" w:after="0"/>
              <w:rPr>
                <w:rFonts w:hint="default" w:ascii="Times New Roman" w:hAnsi="Times New Roman" w:cs="Times New Roman"/>
              </w:rPr>
            </w:pPr>
            <w:r>
              <w:rPr>
                <w:rFonts w:hint="default" w:ascii="Times New Roman" w:hAnsi="Times New Roman" w:cs="Times New Roman"/>
                <w:rtl w:val="0"/>
              </w:rPr>
              <w:t>UC-02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3">
            <w:pPr>
              <w:spacing w:before="0" w:after="0"/>
              <w:rPr>
                <w:rFonts w:hint="default" w:ascii="Times New Roman" w:hAnsi="Times New Roman" w:cs="Times New Roman"/>
              </w:rPr>
            </w:pPr>
            <w:r>
              <w:rPr>
                <w:rFonts w:hint="default" w:ascii="Times New Roman" w:hAnsi="Times New Roman" w:cs="Times New Roman"/>
                <w:rtl w:val="0"/>
              </w:rPr>
              <w:t>Mengakses Fungsi Sesuai Hak Akses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4">
            <w:pPr>
              <w:spacing w:before="0" w:after="0"/>
              <w:rPr>
                <w:rFonts w:hint="default" w:ascii="Times New Roman" w:hAnsi="Times New Roman" w:cs="Times New Roman"/>
              </w:rPr>
            </w:pPr>
            <w:r>
              <w:rPr>
                <w:rFonts w:hint="default" w:ascii="Times New Roman" w:hAnsi="Times New Roman" w:cs="Times New Roman"/>
                <w:rtl w:val="0"/>
              </w:rPr>
              <w:t>Karyawan, Atasan, Petugas Pengamanan, 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5">
            <w:pPr>
              <w:spacing w:before="0" w:after="0"/>
              <w:jc w:val="both"/>
              <w:rPr>
                <w:rFonts w:hint="default" w:ascii="Times New Roman" w:hAnsi="Times New Roman" w:cs="Times New Roman"/>
              </w:rPr>
            </w:pPr>
            <w:r>
              <w:rPr>
                <w:rFonts w:hint="default" w:ascii="Times New Roman" w:hAnsi="Times New Roman" w:cs="Times New Roman"/>
                <w:rtl w:val="0"/>
              </w:rPr>
              <w:t>Pengguna mengakses menu dan fungsi sesuai peran serta kewenangannya.</w:t>
            </w:r>
          </w:p>
        </w:tc>
      </w:tr>
    </w:tbl>
    <w:p w14:paraId="000001D6">
      <w:pPr>
        <w:pStyle w:val="3"/>
        <w:spacing w:line="360" w:lineRule="auto"/>
        <w:ind w:firstLine="708"/>
        <w:rPr>
          <w:rFonts w:hint="default" w:ascii="Times New Roman" w:hAnsi="Times New Roman" w:cs="Times New Roman"/>
          <w:b/>
          <w:bCs/>
          <w:sz w:val="24"/>
          <w:szCs w:val="24"/>
        </w:rPr>
      </w:pPr>
      <w:bookmarkStart w:id="51" w:name="_mnwfj8y1v3zr" w:colFirst="0" w:colLast="0"/>
      <w:bookmarkEnd w:id="51"/>
      <w:bookmarkStart w:id="52" w:name="_Toc2435"/>
      <w:r>
        <w:rPr>
          <w:rFonts w:hint="default" w:ascii="Times New Roman" w:hAnsi="Times New Roman" w:cs="Times New Roman"/>
          <w:sz w:val="24"/>
          <w:szCs w:val="24"/>
          <w:rtl w:val="0"/>
        </w:rPr>
        <w:t>10.2 Modul Pengajuan Izin (Karyawan)</w:t>
      </w:r>
      <w:bookmarkEnd w:id="52"/>
    </w:p>
    <w:tbl>
      <w:tblPr>
        <w:tblStyle w:val="32"/>
        <w:tblW w:w="8505" w:type="dxa"/>
        <w:tblInd w:w="8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5"/>
        <w:gridCol w:w="2040"/>
        <w:gridCol w:w="1905"/>
        <w:gridCol w:w="3525"/>
      </w:tblGrid>
      <w:tr w14:paraId="06E4C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D7">
            <w:pPr>
              <w:spacing w:before="0" w:after="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D8">
            <w:pPr>
              <w:spacing w:before="0" w:after="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Nama Use Case</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D9">
            <w:pPr>
              <w:spacing w:before="0" w:after="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1DA">
            <w:pPr>
              <w:spacing w:before="0" w:after="0"/>
              <w:jc w:val="center"/>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tl w:val="0"/>
              </w:rPr>
              <w:t>Deskripsi Singkat</w:t>
            </w:r>
          </w:p>
        </w:tc>
      </w:tr>
      <w:tr w14:paraId="6E1F6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B">
            <w:pPr>
              <w:spacing w:before="0" w:after="0"/>
              <w:rPr>
                <w:rFonts w:hint="default" w:ascii="Times New Roman" w:hAnsi="Times New Roman" w:cs="Times New Roman"/>
              </w:rPr>
            </w:pPr>
            <w:r>
              <w:rPr>
                <w:rFonts w:hint="default" w:ascii="Times New Roman" w:hAnsi="Times New Roman" w:cs="Times New Roman"/>
                <w:rtl w:val="0"/>
              </w:rPr>
              <w:t>UC-03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C">
            <w:pPr>
              <w:spacing w:before="0" w:after="0"/>
              <w:rPr>
                <w:rFonts w:hint="default" w:ascii="Times New Roman" w:hAnsi="Times New Roman" w:cs="Times New Roman"/>
              </w:rPr>
            </w:pPr>
            <w:r>
              <w:rPr>
                <w:rFonts w:hint="default" w:ascii="Times New Roman" w:hAnsi="Times New Roman" w:cs="Times New Roman"/>
                <w:rtl w:val="0"/>
              </w:rPr>
              <w:t>Membuat Pengajuan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D">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E">
            <w:pPr>
              <w:spacing w:before="0" w:after="0"/>
              <w:jc w:val="both"/>
              <w:rPr>
                <w:rFonts w:hint="default" w:ascii="Times New Roman" w:hAnsi="Times New Roman" w:cs="Times New Roman"/>
              </w:rPr>
            </w:pPr>
            <w:r>
              <w:rPr>
                <w:rFonts w:hint="default" w:ascii="Times New Roman" w:hAnsi="Times New Roman" w:cs="Times New Roman"/>
                <w:rtl w:val="0"/>
              </w:rPr>
              <w:t>Karyawan mengisi kategori keperluan, tipe izin, alasan, lokasi atau tujuan, rencana waktu keluar, serta perkiraan waktu kembali apabila diperlukan.</w:t>
            </w:r>
          </w:p>
        </w:tc>
      </w:tr>
      <w:tr w14:paraId="45108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F">
            <w:pPr>
              <w:spacing w:before="0" w:after="0"/>
              <w:rPr>
                <w:rFonts w:hint="default" w:ascii="Times New Roman" w:hAnsi="Times New Roman" w:cs="Times New Roman"/>
              </w:rPr>
            </w:pPr>
            <w:r>
              <w:rPr>
                <w:rFonts w:hint="default" w:ascii="Times New Roman" w:hAnsi="Times New Roman" w:cs="Times New Roman"/>
                <w:rtl w:val="0"/>
              </w:rPr>
              <w:t>UC-04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0">
            <w:pPr>
              <w:spacing w:before="0" w:after="0"/>
              <w:rPr>
                <w:rFonts w:hint="default" w:ascii="Times New Roman" w:hAnsi="Times New Roman" w:cs="Times New Roman"/>
              </w:rPr>
            </w:pPr>
            <w:r>
              <w:rPr>
                <w:rFonts w:hint="default" w:ascii="Times New Roman" w:hAnsi="Times New Roman" w:cs="Times New Roman"/>
                <w:rtl w:val="0"/>
              </w:rPr>
              <w:t>Mengonfirmasi dan Mengirim Pengajuan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1">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2">
            <w:pPr>
              <w:spacing w:before="0" w:after="0"/>
              <w:jc w:val="both"/>
              <w:rPr>
                <w:rFonts w:hint="default" w:ascii="Times New Roman" w:hAnsi="Times New Roman" w:cs="Times New Roman"/>
              </w:rPr>
            </w:pPr>
            <w:r>
              <w:rPr>
                <w:rFonts w:hint="default" w:ascii="Times New Roman" w:hAnsi="Times New Roman" w:cs="Times New Roman"/>
                <w:rtl w:val="0"/>
              </w:rPr>
              <w:t>Karyawan memeriksa ringkasan informasi pengajuan sebelum mengirimkannya kepada Atasan.</w:t>
            </w:r>
          </w:p>
        </w:tc>
      </w:tr>
      <w:tr w14:paraId="35D89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3">
            <w:pPr>
              <w:spacing w:before="0" w:after="0"/>
              <w:rPr>
                <w:rFonts w:hint="default" w:ascii="Times New Roman" w:hAnsi="Times New Roman" w:cs="Times New Roman"/>
              </w:rPr>
            </w:pPr>
            <w:r>
              <w:rPr>
                <w:rFonts w:hint="default" w:ascii="Times New Roman" w:hAnsi="Times New Roman" w:cs="Times New Roman"/>
                <w:rtl w:val="0"/>
              </w:rPr>
              <w:t>UC-05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4">
            <w:pPr>
              <w:spacing w:before="0" w:after="0"/>
              <w:rPr>
                <w:rFonts w:hint="default" w:ascii="Times New Roman" w:hAnsi="Times New Roman" w:cs="Times New Roman"/>
              </w:rPr>
            </w:pPr>
            <w:r>
              <w:rPr>
                <w:rFonts w:hint="default" w:ascii="Times New Roman" w:hAnsi="Times New Roman" w:cs="Times New Roman"/>
                <w:rtl w:val="0"/>
              </w:rPr>
              <w:t>Melihat Daftar dan Status Pengajuan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5">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6">
            <w:pPr>
              <w:spacing w:before="0" w:after="0"/>
              <w:jc w:val="both"/>
              <w:rPr>
                <w:rFonts w:hint="default" w:ascii="Times New Roman" w:hAnsi="Times New Roman" w:cs="Times New Roman"/>
              </w:rPr>
            </w:pPr>
            <w:r>
              <w:rPr>
                <w:rFonts w:hint="default" w:ascii="Times New Roman" w:hAnsi="Times New Roman" w:cs="Times New Roman"/>
                <w:rtl w:val="0"/>
              </w:rPr>
              <w:t>Karyawan melihat tiket miliknya, memantau status pengajuan, serta mencari dan memfilter data berdasarkan rentang tanggal atau status.</w:t>
            </w:r>
          </w:p>
        </w:tc>
      </w:tr>
      <w:tr w14:paraId="5751D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7">
            <w:pPr>
              <w:spacing w:before="0" w:after="0"/>
              <w:rPr>
                <w:rFonts w:hint="default" w:ascii="Times New Roman" w:hAnsi="Times New Roman" w:cs="Times New Roman"/>
              </w:rPr>
            </w:pPr>
            <w:r>
              <w:rPr>
                <w:rFonts w:hint="default" w:ascii="Times New Roman" w:hAnsi="Times New Roman" w:cs="Times New Roman"/>
                <w:rtl w:val="0"/>
              </w:rPr>
              <w:t>UC-06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8">
            <w:pPr>
              <w:spacing w:before="0" w:after="0"/>
              <w:rPr>
                <w:rFonts w:hint="default" w:ascii="Times New Roman" w:hAnsi="Times New Roman" w:cs="Times New Roman"/>
              </w:rPr>
            </w:pPr>
            <w:r>
              <w:rPr>
                <w:rFonts w:hint="default" w:ascii="Times New Roman" w:hAnsi="Times New Roman" w:cs="Times New Roman"/>
                <w:rtl w:val="0"/>
              </w:rPr>
              <w:t>Melihat Detail Tiket dan Riwayat Aktivitas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9">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A">
            <w:pPr>
              <w:spacing w:before="0" w:after="0"/>
              <w:jc w:val="both"/>
              <w:rPr>
                <w:rFonts w:hint="default" w:ascii="Times New Roman" w:hAnsi="Times New Roman" w:cs="Times New Roman"/>
              </w:rPr>
            </w:pPr>
            <w:r>
              <w:rPr>
                <w:rFonts w:hint="default" w:ascii="Times New Roman" w:hAnsi="Times New Roman" w:cs="Times New Roman"/>
                <w:rtl w:val="0"/>
              </w:rPr>
              <w:t>Karyawan melihat informasi pengajuan, detail keperluan, dan riwayat perubahan status tiket miliknya.</w:t>
            </w:r>
          </w:p>
        </w:tc>
      </w:tr>
      <w:tr w14:paraId="5FB8D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B">
            <w:pPr>
              <w:spacing w:before="0" w:after="0"/>
              <w:rPr>
                <w:rFonts w:hint="default" w:ascii="Times New Roman" w:hAnsi="Times New Roman" w:cs="Times New Roman"/>
              </w:rPr>
            </w:pPr>
            <w:r>
              <w:rPr>
                <w:rFonts w:hint="default" w:ascii="Times New Roman" w:hAnsi="Times New Roman" w:cs="Times New Roman"/>
                <w:rtl w:val="0"/>
              </w:rPr>
              <w:t>UC-07</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C">
            <w:pPr>
              <w:spacing w:before="0" w:after="0"/>
              <w:rPr>
                <w:rFonts w:hint="default" w:ascii="Times New Roman" w:hAnsi="Times New Roman" w:cs="Times New Roman"/>
              </w:rPr>
            </w:pPr>
            <w:r>
              <w:rPr>
                <w:rFonts w:hint="default" w:ascii="Times New Roman" w:hAnsi="Times New Roman" w:cs="Times New Roman"/>
                <w:rtl w:val="0"/>
              </w:rPr>
              <w:t>Menampilkan dan Mengunduh QR Code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D">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E">
            <w:pPr>
              <w:spacing w:before="0" w:after="0"/>
              <w:jc w:val="both"/>
              <w:rPr>
                <w:rFonts w:hint="default" w:ascii="Times New Roman" w:hAnsi="Times New Roman" w:cs="Times New Roman"/>
              </w:rPr>
            </w:pPr>
            <w:r>
              <w:rPr>
                <w:rFonts w:hint="default" w:ascii="Times New Roman" w:hAnsi="Times New Roman" w:cs="Times New Roman"/>
                <w:rtl w:val="0"/>
              </w:rPr>
              <w:t>Karyawan menampilkan QR Code setelah izin disetujui dan dapat mengunduh tiket QR dalam bentuk gambar atau PDF.</w:t>
            </w:r>
          </w:p>
        </w:tc>
      </w:tr>
      <w:tr w14:paraId="5A56F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F">
            <w:pPr>
              <w:spacing w:before="0" w:after="0"/>
              <w:rPr>
                <w:rFonts w:hint="default" w:ascii="Times New Roman" w:hAnsi="Times New Roman" w:cs="Times New Roman"/>
              </w:rPr>
            </w:pPr>
            <w:r>
              <w:rPr>
                <w:rFonts w:hint="default" w:ascii="Times New Roman" w:hAnsi="Times New Roman" w:cs="Times New Roman"/>
                <w:rtl w:val="0"/>
              </w:rPr>
              <w:t>UC-08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0">
            <w:pPr>
              <w:spacing w:before="0" w:after="0"/>
              <w:rPr>
                <w:rFonts w:hint="default" w:ascii="Times New Roman" w:hAnsi="Times New Roman" w:cs="Times New Roman"/>
              </w:rPr>
            </w:pPr>
            <w:r>
              <w:rPr>
                <w:rFonts w:hint="default" w:ascii="Times New Roman" w:hAnsi="Times New Roman" w:cs="Times New Roman"/>
                <w:rtl w:val="0"/>
              </w:rPr>
              <w:t>Membatalkan Pengajuan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1">
            <w:pPr>
              <w:spacing w:before="0" w:after="0"/>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2">
            <w:pPr>
              <w:spacing w:before="0" w:after="0"/>
              <w:jc w:val="both"/>
              <w:rPr>
                <w:rFonts w:hint="default" w:ascii="Times New Roman" w:hAnsi="Times New Roman" w:cs="Times New Roman"/>
              </w:rPr>
            </w:pPr>
            <w:r>
              <w:rPr>
                <w:rFonts w:hint="default" w:ascii="Times New Roman" w:hAnsi="Times New Roman" w:cs="Times New Roman"/>
                <w:rtl w:val="0"/>
              </w:rPr>
              <w:t>Karyawan membatalkan tiket izin secara mandiri selama tiket belum dipindai keluar di pos jaga.</w:t>
            </w:r>
          </w:p>
        </w:tc>
      </w:tr>
      <w:tr w14:paraId="1E8BB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3">
            <w:pPr>
              <w:spacing w:before="0" w:after="0"/>
              <w:rPr>
                <w:rFonts w:hint="default" w:ascii="Times New Roman" w:hAnsi="Times New Roman" w:cs="Times New Roman"/>
              </w:rPr>
            </w:pPr>
            <w:r>
              <w:rPr>
                <w:rFonts w:hint="default" w:ascii="Times New Roman" w:hAnsi="Times New Roman" w:cs="Times New Roman"/>
                <w:rtl w:val="0"/>
              </w:rPr>
              <w:t>UC-09</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1F4">
            <w:pPr>
              <w:rPr>
                <w:rFonts w:hint="default" w:ascii="Times New Roman" w:hAnsi="Times New Roman" w:cs="Times New Roman"/>
              </w:rPr>
            </w:pPr>
            <w:r>
              <w:rPr>
                <w:rFonts w:hint="default" w:ascii="Times New Roman" w:hAnsi="Times New Roman" w:cs="Times New Roman"/>
                <w:rtl w:val="0"/>
              </w:rPr>
              <w:t>Menerima Notifikasi Status Pengajuan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5">
            <w:pPr>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6">
            <w:pPr>
              <w:jc w:val="both"/>
              <w:rPr>
                <w:rFonts w:hint="default" w:ascii="Times New Roman" w:hAnsi="Times New Roman" w:cs="Times New Roman"/>
              </w:rPr>
            </w:pPr>
            <w:r>
              <w:rPr>
                <w:rFonts w:hint="default" w:ascii="Times New Roman" w:hAnsi="Times New Roman" w:cs="Times New Roman"/>
                <w:rtl w:val="0"/>
              </w:rPr>
              <w:t>Karyawan menerima pembaruan status pengajuan (Menunggu Persetujuan, Disetujui, Ditolak, atau Dibatalkan) pada dashboard setelah keputusan atau pembatalan ditetapkan.</w:t>
            </w:r>
          </w:p>
        </w:tc>
      </w:tr>
      <w:tr w14:paraId="472C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1F7">
            <w:pPr>
              <w:spacing w:line="273" w:lineRule="auto"/>
              <w:rPr>
                <w:rFonts w:hint="default" w:ascii="Times New Roman" w:hAnsi="Times New Roman" w:cs="Times New Roman"/>
              </w:rPr>
            </w:pPr>
            <w:r>
              <w:rPr>
                <w:rFonts w:hint="default" w:ascii="Times New Roman" w:hAnsi="Times New Roman" w:cs="Times New Roman"/>
                <w:rtl w:val="0"/>
              </w:rPr>
              <w:t>UC-10</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8">
            <w:pPr>
              <w:spacing w:line="273" w:lineRule="auto"/>
              <w:rPr>
                <w:rFonts w:hint="default" w:ascii="Times New Roman" w:hAnsi="Times New Roman" w:cs="Times New Roman"/>
              </w:rPr>
            </w:pPr>
            <w:r>
              <w:rPr>
                <w:rFonts w:hint="default" w:ascii="Times New Roman" w:hAnsi="Times New Roman" w:cs="Times New Roman"/>
                <w:rtl w:val="0"/>
              </w:rPr>
              <w:t>Mengajukan Perpanjangan Waktu Kembali</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9">
            <w:pPr>
              <w:spacing w:line="273" w:lineRule="auto"/>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A">
            <w:pPr>
              <w:spacing w:line="273" w:lineRule="auto"/>
              <w:jc w:val="both"/>
              <w:rPr>
                <w:rFonts w:hint="default" w:ascii="Times New Roman" w:hAnsi="Times New Roman" w:cs="Times New Roman"/>
              </w:rPr>
            </w:pPr>
            <w:r>
              <w:rPr>
                <w:rFonts w:hint="default" w:ascii="Times New Roman" w:hAnsi="Times New Roman" w:cs="Times New Roman"/>
                <w:rtl w:val="0"/>
              </w:rPr>
              <w:t>Karyawan yang sedang berada di luar area mengajukan tambahan waktu kembali sebelum batas waktu awal berakhir dengan menyertakan alasan kendala di lapangan.</w:t>
            </w:r>
          </w:p>
        </w:tc>
      </w:tr>
      <w:tr w14:paraId="00BD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1FB">
            <w:pPr>
              <w:spacing w:line="273" w:lineRule="auto"/>
              <w:rPr>
                <w:rFonts w:hint="default" w:ascii="Times New Roman" w:hAnsi="Times New Roman" w:cs="Times New Roman"/>
              </w:rPr>
            </w:pPr>
            <w:r>
              <w:rPr>
                <w:rFonts w:hint="default" w:ascii="Times New Roman" w:hAnsi="Times New Roman" w:cs="Times New Roman"/>
                <w:rtl w:val="0"/>
              </w:rPr>
              <w:t>UC-11</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C">
            <w:pPr>
              <w:spacing w:line="273" w:lineRule="auto"/>
              <w:rPr>
                <w:rFonts w:hint="default" w:ascii="Times New Roman" w:hAnsi="Times New Roman" w:cs="Times New Roman"/>
              </w:rPr>
            </w:pPr>
            <w:r>
              <w:rPr>
                <w:rFonts w:hint="default" w:ascii="Times New Roman" w:hAnsi="Times New Roman" w:cs="Times New Roman"/>
                <w:rtl w:val="0"/>
              </w:rPr>
              <w:t>Mengajukan Izin Darurat (Emergency Pass)</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D">
            <w:pPr>
              <w:spacing w:line="273" w:lineRule="auto"/>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1FE">
            <w:pPr>
              <w:spacing w:line="273" w:lineRule="auto"/>
              <w:rPr>
                <w:rFonts w:hint="default" w:ascii="Times New Roman" w:hAnsi="Times New Roman" w:cs="Times New Roman"/>
              </w:rPr>
            </w:pPr>
            <w:r>
              <w:rPr>
                <w:rFonts w:hint="default" w:ascii="Times New Roman" w:hAnsi="Times New Roman" w:cs="Times New Roman"/>
                <w:rtl w:val="0"/>
              </w:rPr>
              <w:t xml:space="preserve">Karyawan mengisi formulir darurat lengkap. Tiket diterbitkan dengan status QR terkunci. Karyawan melakukan aktivasi QR melalui salah satu dari 3 metode otorisasi darurat: persetujuan langsung Atasan di aplikasi, input kode sandi/OTP dari Atasan, atau scan wajah Atasan via kamera. Setelah terverifikasi, QR Code darurat aktif untuk dipindai di Pos Jaga. </w:t>
            </w:r>
          </w:p>
        </w:tc>
      </w:tr>
      <w:tr w14:paraId="5298A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1FF">
            <w:pPr>
              <w:spacing w:line="273" w:lineRule="auto"/>
              <w:rPr>
                <w:rFonts w:hint="default" w:ascii="Times New Roman" w:hAnsi="Times New Roman" w:cs="Times New Roman"/>
              </w:rPr>
            </w:pPr>
            <w:r>
              <w:rPr>
                <w:rFonts w:hint="default" w:ascii="Times New Roman" w:hAnsi="Times New Roman" w:cs="Times New Roman"/>
                <w:rtl w:val="0"/>
              </w:rPr>
              <w:t xml:space="preserve">UC-12 </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00">
            <w:pPr>
              <w:rPr>
                <w:rFonts w:hint="default" w:ascii="Times New Roman" w:hAnsi="Times New Roman" w:cs="Times New Roman"/>
              </w:rPr>
            </w:pPr>
            <w:r>
              <w:rPr>
                <w:rFonts w:hint="default" w:ascii="Times New Roman" w:hAnsi="Times New Roman" w:cs="Times New Roman"/>
                <w:rtl w:val="0"/>
              </w:rPr>
              <w:t xml:space="preserve">Menganalisis Visualisasi Diagram Interaktif </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01">
            <w:pPr>
              <w:spacing w:line="273" w:lineRule="auto"/>
              <w:rPr>
                <w:rFonts w:hint="default" w:ascii="Times New Roman" w:hAnsi="Times New Roman" w:cs="Times New Roman"/>
              </w:rPr>
            </w:pPr>
            <w:r>
              <w:rPr>
                <w:rFonts w:hint="default" w:ascii="Times New Roman" w:hAnsi="Times New Roman" w:cs="Times New Roman"/>
                <w:rtl w:val="0"/>
              </w:rPr>
              <w:t>Karyawan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02">
            <w:pPr>
              <w:spacing w:line="273" w:lineRule="auto"/>
              <w:rPr>
                <w:rFonts w:hint="default" w:ascii="Times New Roman" w:hAnsi="Times New Roman" w:cs="Times New Roman"/>
              </w:rPr>
            </w:pPr>
            <w:r>
              <w:rPr>
                <w:rFonts w:hint="default" w:ascii="Times New Roman" w:hAnsi="Times New Roman" w:cs="Times New Roman"/>
                <w:rtl w:val="0"/>
              </w:rPr>
              <w:t xml:space="preserve">Pengguna melihat dan berinteraksi dengan diagram visual statistik  </w:t>
            </w:r>
          </w:p>
        </w:tc>
      </w:tr>
      <w:tr w14:paraId="026B1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03">
            <w:pPr>
              <w:spacing w:line="273" w:lineRule="auto"/>
              <w:rPr>
                <w:rFonts w:hint="default" w:ascii="Times New Roman" w:hAnsi="Times New Roman" w:cs="Times New Roman"/>
              </w:rPr>
            </w:pPr>
            <w:r>
              <w:rPr>
                <w:rFonts w:hint="default" w:ascii="Times New Roman" w:hAnsi="Times New Roman" w:cs="Times New Roman"/>
                <w:rtl w:val="0"/>
              </w:rPr>
              <w:t>UC-13</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04">
            <w:pPr>
              <w:rPr>
                <w:rFonts w:hint="default" w:ascii="Times New Roman" w:hAnsi="Times New Roman" w:cs="Times New Roman"/>
              </w:rPr>
            </w:pPr>
            <w:r>
              <w:rPr>
                <w:rFonts w:hint="default" w:ascii="Times New Roman" w:hAnsi="Times New Roman" w:cs="Times New Roman"/>
                <w:rtl w:val="0"/>
              </w:rPr>
              <w:t>Mengubah / Edit Pengajuan Izin (Biasa &amp; Darurat)</w:t>
            </w:r>
          </w:p>
          <w:p w14:paraId="00000205">
            <w:pPr>
              <w:rPr>
                <w:rFonts w:hint="default" w:ascii="Times New Roman" w:hAnsi="Times New Roman" w:cs="Times New Roman"/>
              </w:rPr>
            </w:pPr>
          </w:p>
          <w:p w14:paraId="00000206">
            <w:pPr>
              <w:rPr>
                <w:rFonts w:hint="default" w:ascii="Times New Roman" w:hAnsi="Times New Roman" w:cs="Times New Roman"/>
              </w:rPr>
            </w:pPr>
          </w:p>
          <w:p w14:paraId="00000207">
            <w:pPr>
              <w:rPr>
                <w:rFonts w:hint="default" w:ascii="Times New Roman" w:hAnsi="Times New Roman" w:cs="Times New Roman"/>
              </w:rPr>
            </w:pPr>
          </w:p>
          <w:p w14:paraId="00000208">
            <w:pPr>
              <w:rPr>
                <w:rFonts w:hint="default" w:ascii="Times New Roman" w:hAnsi="Times New Roman" w:cs="Times New Roman"/>
              </w:rPr>
            </w:pPr>
          </w:p>
          <w:p w14:paraId="00000209">
            <w:pPr>
              <w:rPr>
                <w:rFonts w:hint="default" w:ascii="Times New Roman" w:hAnsi="Times New Roman" w:cs="Times New Roman"/>
              </w:rPr>
            </w:pP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0A">
            <w:pPr>
              <w:spacing w:line="273" w:lineRule="auto"/>
              <w:rPr>
                <w:rFonts w:hint="default" w:ascii="Times New Roman" w:hAnsi="Times New Roman" w:cs="Times New Roman"/>
              </w:rPr>
            </w:pPr>
            <w:r>
              <w:rPr>
                <w:rFonts w:hint="default" w:ascii="Times New Roman" w:hAnsi="Times New Roman" w:cs="Times New Roman"/>
                <w:rtl w:val="0"/>
              </w:rPr>
              <w:t>Karyawan</w:t>
            </w:r>
          </w:p>
          <w:p w14:paraId="0000020B">
            <w:pPr>
              <w:spacing w:line="273" w:lineRule="auto"/>
              <w:rPr>
                <w:rFonts w:hint="default" w:ascii="Times New Roman" w:hAnsi="Times New Roman" w:cs="Times New Roman"/>
              </w:rPr>
            </w:pPr>
          </w:p>
          <w:p w14:paraId="0000020C">
            <w:pPr>
              <w:spacing w:line="273" w:lineRule="auto"/>
              <w:rPr>
                <w:rFonts w:hint="default" w:ascii="Times New Roman" w:hAnsi="Times New Roman" w:cs="Times New Roman"/>
              </w:rPr>
            </w:pPr>
          </w:p>
          <w:p w14:paraId="0000020D">
            <w:pPr>
              <w:spacing w:line="273" w:lineRule="auto"/>
              <w:rPr>
                <w:rFonts w:hint="default" w:ascii="Times New Roman" w:hAnsi="Times New Roman" w:cs="Times New Roman"/>
              </w:rPr>
            </w:pPr>
          </w:p>
          <w:p w14:paraId="0000020E">
            <w:pPr>
              <w:spacing w:line="273" w:lineRule="auto"/>
              <w:rPr>
                <w:rFonts w:hint="default" w:ascii="Times New Roman" w:hAnsi="Times New Roman" w:cs="Times New Roman"/>
              </w:rPr>
            </w:pPr>
          </w:p>
          <w:p w14:paraId="0000020F">
            <w:pPr>
              <w:spacing w:line="273" w:lineRule="auto"/>
              <w:rPr>
                <w:rFonts w:hint="default" w:ascii="Times New Roman" w:hAnsi="Times New Roman" w:cs="Times New Roman"/>
              </w:rPr>
            </w:pP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10">
            <w:pPr>
              <w:spacing w:line="273" w:lineRule="auto"/>
              <w:rPr>
                <w:rFonts w:hint="default" w:ascii="Times New Roman" w:hAnsi="Times New Roman" w:cs="Times New Roman"/>
              </w:rPr>
            </w:pPr>
            <w:r>
              <w:rPr>
                <w:rFonts w:hint="default" w:ascii="Times New Roman" w:hAnsi="Times New Roman" w:cs="Times New Roman"/>
                <w:rtl w:val="0"/>
              </w:rPr>
              <w:t xml:space="preserve">Karyawan mengubah data formulir tiket izin biasa yang masih berstatus Menunggu Persetujuan atau tiket izin darurat yang masih berstatus Menunggu Otorisasi (QR Terkunci). Sistem menyediakan modal edit formulir terisi otomatis, memvalidasi input perubahan, memperbarui tiket, dan mencatat riwayat pembaruan ke dalam audit trail. </w:t>
            </w:r>
          </w:p>
        </w:tc>
      </w:tr>
    </w:tbl>
    <w:p w14:paraId="00000211">
      <w:pPr>
        <w:pStyle w:val="3"/>
        <w:ind w:firstLine="708"/>
        <w:rPr>
          <w:rFonts w:hint="default" w:ascii="Times New Roman" w:hAnsi="Times New Roman" w:cs="Times New Roman"/>
          <w:sz w:val="24"/>
          <w:szCs w:val="24"/>
        </w:rPr>
      </w:pPr>
      <w:bookmarkStart w:id="53" w:name="_n5n07febpqfd" w:colFirst="0" w:colLast="0"/>
      <w:bookmarkEnd w:id="53"/>
      <w:bookmarkStart w:id="54" w:name="_Toc13173"/>
      <w:r>
        <w:rPr>
          <w:rFonts w:hint="default" w:ascii="Times New Roman" w:hAnsi="Times New Roman" w:cs="Times New Roman"/>
          <w:sz w:val="24"/>
          <w:szCs w:val="24"/>
          <w:rtl w:val="0"/>
        </w:rPr>
        <w:t>10.3 Modul Persetujuan Izin (Atasan)</w:t>
      </w:r>
      <w:bookmarkEnd w:id="54"/>
    </w:p>
    <w:p w14:paraId="00000212">
      <w:pPr>
        <w:ind w:firstLine="708"/>
        <w:rPr>
          <w:rFonts w:hint="default" w:ascii="Times New Roman" w:hAnsi="Times New Roman" w:cs="Times New Roman"/>
          <w:b/>
          <w:bCs/>
          <w:sz w:val="24"/>
          <w:szCs w:val="24"/>
        </w:rPr>
      </w:pPr>
    </w:p>
    <w:tbl>
      <w:tblPr>
        <w:tblStyle w:val="33"/>
        <w:tblW w:w="8550"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80"/>
        <w:gridCol w:w="2040"/>
        <w:gridCol w:w="1875"/>
        <w:gridCol w:w="3555"/>
      </w:tblGrid>
      <w:tr w14:paraId="3FCEB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13">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14">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Nama Use Case</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15">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16">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Deskripsi Singkat</w:t>
            </w:r>
          </w:p>
        </w:tc>
      </w:tr>
      <w:tr w14:paraId="5B2AA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7">
            <w:pPr>
              <w:spacing w:before="0" w:after="0"/>
              <w:rPr>
                <w:rFonts w:hint="default" w:ascii="Times New Roman" w:hAnsi="Times New Roman" w:cs="Times New Roman"/>
              </w:rPr>
            </w:pPr>
            <w:r>
              <w:rPr>
                <w:rFonts w:hint="default" w:ascii="Times New Roman" w:hAnsi="Times New Roman" w:cs="Times New Roman"/>
                <w:rtl w:val="0"/>
              </w:rPr>
              <w:t>UC-14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8">
            <w:pPr>
              <w:spacing w:before="0" w:after="0"/>
              <w:rPr>
                <w:rFonts w:hint="default" w:ascii="Times New Roman" w:hAnsi="Times New Roman" w:cs="Times New Roman"/>
              </w:rPr>
            </w:pPr>
            <w:r>
              <w:rPr>
                <w:rFonts w:hint="default" w:ascii="Times New Roman" w:hAnsi="Times New Roman" w:cs="Times New Roman"/>
                <w:rtl w:val="0"/>
              </w:rPr>
              <w:t>Melihat Antrian Persetujuan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9">
            <w:pPr>
              <w:spacing w:before="0" w:after="0"/>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A">
            <w:pPr>
              <w:spacing w:before="0" w:after="0"/>
              <w:jc w:val="both"/>
              <w:rPr>
                <w:rFonts w:hint="default" w:ascii="Times New Roman" w:hAnsi="Times New Roman" w:cs="Times New Roman"/>
              </w:rPr>
            </w:pPr>
            <w:r>
              <w:rPr>
                <w:rFonts w:hint="default" w:ascii="Times New Roman" w:hAnsi="Times New Roman" w:cs="Times New Roman"/>
                <w:rtl w:val="0"/>
              </w:rPr>
              <w:t>Atasan melihat pengajuan dari bawahan langsung yang perlu diputuskan, serta mencari atau memfilter daftar pengajuan berdasarkan rentang tanggal dan status.</w:t>
            </w:r>
          </w:p>
        </w:tc>
      </w:tr>
      <w:tr w14:paraId="34365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B">
            <w:pPr>
              <w:spacing w:before="0" w:after="0"/>
              <w:rPr>
                <w:rFonts w:hint="default" w:ascii="Times New Roman" w:hAnsi="Times New Roman" w:cs="Times New Roman"/>
              </w:rPr>
            </w:pPr>
            <w:r>
              <w:rPr>
                <w:rFonts w:hint="default" w:ascii="Times New Roman" w:hAnsi="Times New Roman" w:cs="Times New Roman"/>
                <w:rtl w:val="0"/>
              </w:rPr>
              <w:t>UC-15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C">
            <w:pPr>
              <w:spacing w:before="0" w:after="0"/>
              <w:rPr>
                <w:rFonts w:hint="default" w:ascii="Times New Roman" w:hAnsi="Times New Roman" w:cs="Times New Roman"/>
              </w:rPr>
            </w:pPr>
            <w:r>
              <w:rPr>
                <w:rFonts w:hint="default" w:ascii="Times New Roman" w:hAnsi="Times New Roman" w:cs="Times New Roman"/>
                <w:rtl w:val="0"/>
              </w:rPr>
              <w:t>Meninjau Detail Pengajuan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D">
            <w:pPr>
              <w:spacing w:before="0" w:after="0"/>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E">
            <w:pPr>
              <w:spacing w:before="0" w:after="0"/>
              <w:jc w:val="both"/>
              <w:rPr>
                <w:rFonts w:hint="default" w:ascii="Times New Roman" w:hAnsi="Times New Roman" w:cs="Times New Roman"/>
              </w:rPr>
            </w:pPr>
            <w:r>
              <w:rPr>
                <w:rFonts w:hint="default" w:ascii="Times New Roman" w:hAnsi="Times New Roman" w:cs="Times New Roman"/>
                <w:rtl w:val="0"/>
              </w:rPr>
              <w:t>Atasan memeriksa informasi Karyawan, detail keperluan, rencana waktu keluar, dan perkiraan waktu kembali sebelum memberikan keputusan.</w:t>
            </w:r>
          </w:p>
        </w:tc>
      </w:tr>
      <w:tr w14:paraId="3298C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1F">
            <w:pPr>
              <w:spacing w:before="0" w:after="0"/>
              <w:rPr>
                <w:rFonts w:hint="default" w:ascii="Times New Roman" w:hAnsi="Times New Roman" w:cs="Times New Roman"/>
              </w:rPr>
            </w:pPr>
            <w:r>
              <w:rPr>
                <w:rFonts w:hint="default" w:ascii="Times New Roman" w:hAnsi="Times New Roman" w:cs="Times New Roman"/>
                <w:rtl w:val="0"/>
              </w:rPr>
              <w:t>UC-16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0">
            <w:pPr>
              <w:spacing w:before="0" w:after="0"/>
              <w:rPr>
                <w:rFonts w:hint="default" w:ascii="Times New Roman" w:hAnsi="Times New Roman" w:cs="Times New Roman"/>
              </w:rPr>
            </w:pPr>
            <w:r>
              <w:rPr>
                <w:rFonts w:hint="default" w:ascii="Times New Roman" w:hAnsi="Times New Roman" w:cs="Times New Roman"/>
                <w:rtl w:val="0"/>
              </w:rPr>
              <w:t>Menyetujui Pengajuan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1">
            <w:pPr>
              <w:spacing w:before="0" w:after="0"/>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2">
            <w:pPr>
              <w:spacing w:before="0" w:after="0"/>
              <w:jc w:val="both"/>
              <w:rPr>
                <w:rFonts w:hint="default" w:ascii="Times New Roman" w:hAnsi="Times New Roman" w:cs="Times New Roman"/>
              </w:rPr>
            </w:pPr>
            <w:r>
              <w:rPr>
                <w:rFonts w:hint="default" w:ascii="Times New Roman" w:hAnsi="Times New Roman" w:cs="Times New Roman"/>
                <w:rtl w:val="0"/>
              </w:rPr>
              <w:t>Atasan menyetujui pengajuan. Catatan persetujuan bersifat opsional, status menjadi Disetujui, dan sistem menerbitkan QR Code.</w:t>
            </w:r>
          </w:p>
        </w:tc>
      </w:tr>
      <w:tr w14:paraId="7275A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3">
            <w:pPr>
              <w:spacing w:before="0" w:after="0"/>
              <w:rPr>
                <w:rFonts w:hint="default" w:ascii="Times New Roman" w:hAnsi="Times New Roman" w:cs="Times New Roman"/>
              </w:rPr>
            </w:pPr>
            <w:r>
              <w:rPr>
                <w:rFonts w:hint="default" w:ascii="Times New Roman" w:hAnsi="Times New Roman" w:cs="Times New Roman"/>
                <w:rtl w:val="0"/>
              </w:rPr>
              <w:t>UC-17</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4">
            <w:pPr>
              <w:spacing w:before="0" w:after="0"/>
              <w:rPr>
                <w:rFonts w:hint="default" w:ascii="Times New Roman" w:hAnsi="Times New Roman" w:cs="Times New Roman"/>
              </w:rPr>
            </w:pPr>
            <w:r>
              <w:rPr>
                <w:rFonts w:hint="default" w:ascii="Times New Roman" w:hAnsi="Times New Roman" w:cs="Times New Roman"/>
                <w:rtl w:val="0"/>
              </w:rPr>
              <w:t>Menolak Pengajuan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5">
            <w:pPr>
              <w:spacing w:before="0" w:after="0"/>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26">
            <w:pPr>
              <w:spacing w:before="0" w:after="0"/>
              <w:jc w:val="both"/>
              <w:rPr>
                <w:rFonts w:hint="default" w:ascii="Times New Roman" w:hAnsi="Times New Roman" w:cs="Times New Roman"/>
              </w:rPr>
            </w:pPr>
            <w:r>
              <w:rPr>
                <w:rFonts w:hint="default" w:ascii="Times New Roman" w:hAnsi="Times New Roman" w:cs="Times New Roman"/>
                <w:rtl w:val="0"/>
              </w:rPr>
              <w:t>Atasan menolak pengajuan dengan mengisi alasan penolakan (wajib). Status pengajuan berubah menjadi Ditolak dan hasilnya ditampilkan pada dashboard Karyawan.</w:t>
            </w:r>
          </w:p>
        </w:tc>
      </w:tr>
      <w:tr w14:paraId="5CFA2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92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27">
            <w:pPr>
              <w:spacing w:line="273" w:lineRule="auto"/>
              <w:rPr>
                <w:rFonts w:hint="default" w:ascii="Times New Roman" w:hAnsi="Times New Roman" w:cs="Times New Roman"/>
              </w:rPr>
            </w:pPr>
            <w:r>
              <w:rPr>
                <w:rFonts w:hint="default" w:ascii="Times New Roman" w:hAnsi="Times New Roman" w:cs="Times New Roman"/>
                <w:rtl w:val="0"/>
              </w:rPr>
              <w:t>UC-18</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8">
            <w:pPr>
              <w:spacing w:line="273" w:lineRule="auto"/>
              <w:rPr>
                <w:rFonts w:hint="default" w:ascii="Times New Roman" w:hAnsi="Times New Roman" w:cs="Times New Roman"/>
              </w:rPr>
            </w:pPr>
            <w:r>
              <w:rPr>
                <w:rFonts w:hint="default" w:ascii="Times New Roman" w:hAnsi="Times New Roman" w:cs="Times New Roman"/>
                <w:rtl w:val="0"/>
              </w:rPr>
              <w:t>Memutuskan Permohonan Perpanjangan Waktu</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9">
            <w:pPr>
              <w:spacing w:line="273" w:lineRule="auto"/>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A">
            <w:pPr>
              <w:spacing w:line="273" w:lineRule="auto"/>
              <w:rPr>
                <w:rFonts w:hint="default" w:ascii="Times New Roman" w:hAnsi="Times New Roman" w:cs="Times New Roman"/>
              </w:rPr>
            </w:pPr>
            <w:r>
              <w:rPr>
                <w:rFonts w:hint="default" w:ascii="Times New Roman" w:hAnsi="Times New Roman" w:cs="Times New Roman"/>
                <w:rtl w:val="0"/>
              </w:rPr>
              <w:t>Atasan meninjau dan menyetujui atau menolak permohonan tambahan waktu dari bawahan, atau sistem menutup permohonan secara otomatis jika bawahan telah tiba dan Tap in terlebih dahulu.</w:t>
            </w:r>
          </w:p>
        </w:tc>
      </w:tr>
      <w:tr w14:paraId="484E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0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2B">
            <w:pPr>
              <w:spacing w:line="273" w:lineRule="auto"/>
              <w:rPr>
                <w:rFonts w:hint="default" w:ascii="Times New Roman" w:hAnsi="Times New Roman" w:cs="Times New Roman"/>
              </w:rPr>
            </w:pPr>
            <w:r>
              <w:rPr>
                <w:rFonts w:hint="default" w:ascii="Times New Roman" w:hAnsi="Times New Roman" w:cs="Times New Roman"/>
                <w:rtl w:val="0"/>
              </w:rPr>
              <w:t>UC-19</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C">
            <w:pPr>
              <w:spacing w:line="273" w:lineRule="auto"/>
              <w:rPr>
                <w:rFonts w:hint="default" w:ascii="Times New Roman" w:hAnsi="Times New Roman" w:cs="Times New Roman"/>
              </w:rPr>
            </w:pPr>
            <w:r>
              <w:rPr>
                <w:rFonts w:hint="default" w:ascii="Times New Roman" w:hAnsi="Times New Roman" w:cs="Times New Roman"/>
                <w:sz w:val="20"/>
                <w:szCs w:val="20"/>
                <w:rtl w:val="0"/>
              </w:rPr>
              <w:t>Menganalisis Visualisasi Diagram Interakti</w:t>
            </w:r>
            <w:r>
              <w:rPr>
                <w:rFonts w:hint="default" w:ascii="Times New Roman" w:hAnsi="Times New Roman" w:cs="Times New Roman"/>
                <w:rtl w:val="0"/>
              </w:rPr>
              <w:t>f</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D">
            <w:pPr>
              <w:spacing w:line="273" w:lineRule="auto"/>
              <w:rPr>
                <w:rFonts w:hint="default" w:ascii="Times New Roman" w:hAnsi="Times New Roman" w:cs="Times New Roman"/>
              </w:rPr>
            </w:pPr>
            <w:r>
              <w:rPr>
                <w:rFonts w:hint="default" w:ascii="Times New Roman" w:hAnsi="Times New Roman" w:cs="Times New Roman"/>
                <w:rtl w:val="0"/>
              </w:rPr>
              <w:t>Atasan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2E">
            <w:pPr>
              <w:spacing w:line="273" w:lineRule="auto"/>
              <w:rPr>
                <w:rFonts w:hint="default" w:ascii="Times New Roman" w:hAnsi="Times New Roman" w:cs="Times New Roman"/>
              </w:rPr>
            </w:pPr>
            <w:r>
              <w:rPr>
                <w:rFonts w:hint="default" w:ascii="Times New Roman" w:hAnsi="Times New Roman" w:cs="Times New Roman"/>
                <w:rtl w:val="0"/>
              </w:rPr>
              <w:t xml:space="preserve">Pengguna melihat dan berinteraksi dengan diagram visual statistik </w:t>
            </w:r>
          </w:p>
        </w:tc>
      </w:tr>
    </w:tbl>
    <w:p w14:paraId="0000022F">
      <w:pPr>
        <w:pStyle w:val="3"/>
        <w:ind w:firstLine="708"/>
        <w:rPr>
          <w:rFonts w:hint="default" w:ascii="Times New Roman" w:hAnsi="Times New Roman" w:cs="Times New Roman"/>
          <w:sz w:val="24"/>
          <w:szCs w:val="24"/>
        </w:rPr>
      </w:pPr>
      <w:bookmarkStart w:id="55" w:name="_bwptj5340yuy" w:colFirst="0" w:colLast="0"/>
      <w:bookmarkEnd w:id="55"/>
      <w:bookmarkStart w:id="56" w:name="_Toc8510"/>
      <w:r>
        <w:rPr>
          <w:rFonts w:hint="default" w:ascii="Times New Roman" w:hAnsi="Times New Roman" w:cs="Times New Roman"/>
          <w:sz w:val="24"/>
          <w:szCs w:val="24"/>
          <w:rtl w:val="0"/>
        </w:rPr>
        <w:t>10.4 Modul Validasi QR &amp; Pencatatan Keluar (Petugas Pengamanan)</w:t>
      </w:r>
      <w:bookmarkEnd w:id="56"/>
      <w:r>
        <w:rPr>
          <w:rFonts w:hint="default" w:ascii="Times New Roman" w:hAnsi="Times New Roman" w:cs="Times New Roman"/>
          <w:sz w:val="24"/>
          <w:szCs w:val="24"/>
          <w:rtl w:val="0"/>
        </w:rPr>
        <w:t xml:space="preserve"> </w:t>
      </w:r>
    </w:p>
    <w:p w14:paraId="00000230">
      <w:pPr>
        <w:rPr>
          <w:rFonts w:hint="default" w:ascii="Times New Roman" w:hAnsi="Times New Roman" w:cs="Times New Roman"/>
        </w:rPr>
      </w:pPr>
      <w:r>
        <w:rPr>
          <w:rFonts w:hint="default" w:ascii="Times New Roman" w:hAnsi="Times New Roman" w:cs="Times New Roman"/>
          <w:rtl w:val="0"/>
        </w:rPr>
        <w:tab/>
      </w:r>
    </w:p>
    <w:tbl>
      <w:tblPr>
        <w:tblStyle w:val="34"/>
        <w:tblW w:w="8655" w:type="dxa"/>
        <w:tblInd w:w="7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110"/>
        <w:gridCol w:w="2070"/>
        <w:gridCol w:w="1860"/>
        <w:gridCol w:w="3615"/>
      </w:tblGrid>
      <w:tr w14:paraId="618B2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31">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32">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Nama Use Case</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33">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34">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Deskripsi Singkat</w:t>
            </w:r>
          </w:p>
        </w:tc>
      </w:tr>
      <w:tr w14:paraId="411A0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5">
            <w:pPr>
              <w:spacing w:before="0" w:after="0"/>
              <w:rPr>
                <w:rFonts w:hint="default" w:ascii="Times New Roman" w:hAnsi="Times New Roman" w:cs="Times New Roman"/>
              </w:rPr>
            </w:pPr>
            <w:r>
              <w:rPr>
                <w:rFonts w:hint="default" w:ascii="Times New Roman" w:hAnsi="Times New Roman" w:cs="Times New Roman"/>
                <w:rtl w:val="0"/>
              </w:rPr>
              <w:t>UC-20</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6">
            <w:pPr>
              <w:spacing w:before="0" w:after="0"/>
              <w:rPr>
                <w:rFonts w:hint="default" w:ascii="Times New Roman" w:hAnsi="Times New Roman" w:cs="Times New Roman"/>
              </w:rPr>
            </w:pPr>
            <w:r>
              <w:rPr>
                <w:rFonts w:hint="default" w:ascii="Times New Roman" w:hAnsi="Times New Roman" w:cs="Times New Roman"/>
                <w:rtl w:val="0"/>
              </w:rPr>
              <w:t>Memindai dan Memvalidasi QR Code</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7">
            <w:pPr>
              <w:spacing w:before="0" w:after="0"/>
              <w:rPr>
                <w:rFonts w:hint="default" w:ascii="Times New Roman" w:hAnsi="Times New Roman" w:cs="Times New Roman"/>
              </w:rPr>
            </w:pPr>
            <w:r>
              <w:rPr>
                <w:rFonts w:hint="default" w:ascii="Times New Roman" w:hAnsi="Times New Roman" w:cs="Times New Roman"/>
                <w:rtl w:val="0"/>
              </w:rPr>
              <w:t>Petugas Pengamanan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8">
            <w:pPr>
              <w:spacing w:before="0" w:after="0"/>
              <w:jc w:val="both"/>
              <w:rPr>
                <w:rFonts w:hint="default" w:ascii="Times New Roman" w:hAnsi="Times New Roman" w:cs="Times New Roman"/>
              </w:rPr>
            </w:pPr>
            <w:r>
              <w:rPr>
                <w:rFonts w:hint="default" w:ascii="Times New Roman" w:hAnsi="Times New Roman" w:cs="Times New Roman"/>
                <w:rtl w:val="0"/>
              </w:rPr>
              <w:t xml:space="preserve">Petugas memindai QR Code melalui 3 metode fleksibel: kamera perangkat langsung, unggah berkas gambar QR, atau input kode tiket manual. Sistem menampilkan hasil validasi keabsahan tiket secara instan. </w:t>
            </w:r>
          </w:p>
        </w:tc>
      </w:tr>
      <w:tr w14:paraId="10C8E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9">
            <w:pPr>
              <w:spacing w:before="0" w:after="0"/>
              <w:rPr>
                <w:rFonts w:hint="default" w:ascii="Times New Roman" w:hAnsi="Times New Roman" w:cs="Times New Roman"/>
              </w:rPr>
            </w:pPr>
            <w:r>
              <w:rPr>
                <w:rFonts w:hint="default" w:ascii="Times New Roman" w:hAnsi="Times New Roman" w:cs="Times New Roman"/>
                <w:rtl w:val="0"/>
              </w:rPr>
              <w:t>UC-21</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A">
            <w:pPr>
              <w:spacing w:before="0" w:after="0"/>
              <w:rPr>
                <w:rFonts w:hint="default" w:ascii="Times New Roman" w:hAnsi="Times New Roman" w:cs="Times New Roman"/>
              </w:rPr>
            </w:pPr>
            <w:r>
              <w:rPr>
                <w:rFonts w:hint="default" w:ascii="Times New Roman" w:hAnsi="Times New Roman" w:cs="Times New Roman"/>
                <w:rtl w:val="0"/>
              </w:rPr>
              <w:t>Mencatat Waktu Keluar (Scan Out)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B">
            <w:pPr>
              <w:spacing w:before="0" w:after="0"/>
              <w:rPr>
                <w:rFonts w:hint="default" w:ascii="Times New Roman" w:hAnsi="Times New Roman" w:cs="Times New Roman"/>
              </w:rPr>
            </w:pPr>
            <w:r>
              <w:rPr>
                <w:rFonts w:hint="default" w:ascii="Times New Roman" w:hAnsi="Times New Roman" w:cs="Times New Roman"/>
                <w:rtl w:val="0"/>
              </w:rPr>
              <w:t>Petugas Pengamanan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23C">
            <w:pPr>
              <w:spacing w:before="0" w:after="0"/>
              <w:jc w:val="both"/>
              <w:rPr>
                <w:rFonts w:hint="default" w:ascii="Times New Roman" w:hAnsi="Times New Roman" w:cs="Times New Roman"/>
              </w:rPr>
            </w:pPr>
            <w:r>
              <w:rPr>
                <w:rFonts w:hint="default" w:ascii="Times New Roman" w:hAnsi="Times New Roman" w:cs="Times New Roman"/>
                <w:rtl w:val="0"/>
              </w:rPr>
              <w:t>Petugas memindai tiket yang valid. Sistem mencatat waktu keluar secara otomatis dan memperbarui status menjadi Sedang di Luar untuk izin kembali ke area atau Selesai untuk izin pulang mendahului.</w:t>
            </w:r>
          </w:p>
        </w:tc>
      </w:tr>
      <w:tr w14:paraId="57273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3D">
            <w:pPr>
              <w:spacing w:before="0" w:after="0"/>
              <w:rPr>
                <w:rFonts w:hint="default" w:ascii="Times New Roman" w:hAnsi="Times New Roman" w:cs="Times New Roman"/>
              </w:rPr>
            </w:pPr>
            <w:r>
              <w:rPr>
                <w:rFonts w:hint="default" w:ascii="Times New Roman" w:hAnsi="Times New Roman" w:cs="Times New Roman"/>
                <w:rtl w:val="0"/>
              </w:rPr>
              <w:t>UC-22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3E">
            <w:pPr>
              <w:spacing w:before="0" w:after="0"/>
              <w:rPr>
                <w:rFonts w:hint="default" w:ascii="Times New Roman" w:hAnsi="Times New Roman" w:cs="Times New Roman"/>
              </w:rPr>
            </w:pPr>
            <w:r>
              <w:rPr>
                <w:rFonts w:hint="default" w:ascii="Times New Roman" w:hAnsi="Times New Roman" w:cs="Times New Roman"/>
                <w:rtl w:val="0"/>
              </w:rPr>
              <w:t xml:space="preserve">Mencatat Waktu Masuk Kembali (Tap In) </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3F">
            <w:pPr>
              <w:spacing w:before="0" w:after="0"/>
              <w:rPr>
                <w:rFonts w:hint="default" w:ascii="Times New Roman" w:hAnsi="Times New Roman" w:cs="Times New Roman"/>
              </w:rPr>
            </w:pPr>
            <w:r>
              <w:rPr>
                <w:rFonts w:hint="default" w:ascii="Times New Roman" w:hAnsi="Times New Roman" w:cs="Times New Roman"/>
                <w:rtl w:val="0"/>
              </w:rPr>
              <w:t xml:space="preserve">Karyawan / Sistem Gerbang </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40">
            <w:pPr>
              <w:jc w:val="both"/>
              <w:rPr>
                <w:rFonts w:hint="default" w:ascii="Times New Roman" w:hAnsi="Times New Roman" w:cs="Times New Roman"/>
              </w:rPr>
            </w:pPr>
            <w:r>
              <w:rPr>
                <w:rFonts w:hint="default" w:ascii="Times New Roman" w:hAnsi="Times New Roman" w:cs="Times New Roman"/>
                <w:rtl w:val="0"/>
              </w:rPr>
              <w:t>Karyawan menempelkan Kartu Akses Kujang  pada card reader gerbang masuk. Sistem membaca identitas kartu. mencatat waktu masuk. menandai status Tepat Waktu atau Terlambat. memperbarui status tiket menjadi Selesai, dan membuka akses masuk.</w:t>
            </w:r>
          </w:p>
        </w:tc>
      </w:tr>
      <w:tr w14:paraId="2B35A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1">
            <w:pPr>
              <w:spacing w:before="0" w:after="0"/>
              <w:rPr>
                <w:rFonts w:hint="default" w:ascii="Times New Roman" w:hAnsi="Times New Roman" w:cs="Times New Roman"/>
              </w:rPr>
            </w:pPr>
            <w:r>
              <w:rPr>
                <w:rFonts w:hint="default" w:ascii="Times New Roman" w:hAnsi="Times New Roman" w:cs="Times New Roman"/>
                <w:rtl w:val="0"/>
              </w:rPr>
              <w:t>UC-23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2">
            <w:pPr>
              <w:spacing w:before="0" w:after="0"/>
              <w:rPr>
                <w:rFonts w:hint="default" w:ascii="Times New Roman" w:hAnsi="Times New Roman" w:cs="Times New Roman"/>
              </w:rPr>
            </w:pPr>
            <w:r>
              <w:rPr>
                <w:rFonts w:hint="default" w:ascii="Times New Roman" w:hAnsi="Times New Roman" w:cs="Times New Roman"/>
                <w:rtl w:val="0"/>
              </w:rPr>
              <w:t>Melakukan Verifikasi Manual Izin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3">
            <w:pPr>
              <w:spacing w:before="0" w:after="0"/>
              <w:rPr>
                <w:rFonts w:hint="default" w:ascii="Times New Roman" w:hAnsi="Times New Roman" w:cs="Times New Roman"/>
              </w:rPr>
            </w:pPr>
            <w:r>
              <w:rPr>
                <w:rFonts w:hint="default" w:ascii="Times New Roman" w:hAnsi="Times New Roman" w:cs="Times New Roman"/>
                <w:rtl w:val="0"/>
              </w:rPr>
              <w:t>Petugas Pengamanan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44">
            <w:pPr>
              <w:jc w:val="both"/>
              <w:rPr>
                <w:rFonts w:hint="default" w:ascii="Times New Roman" w:hAnsi="Times New Roman" w:cs="Times New Roman"/>
              </w:rPr>
            </w:pPr>
            <w:r>
              <w:rPr>
                <w:rFonts w:hint="default" w:ascii="Times New Roman" w:hAnsi="Times New Roman" w:cs="Times New Roman"/>
                <w:rtl w:val="0"/>
              </w:rPr>
              <w:t>Petugas mencari tiket yang telah disetujui menggunakan NIP atau nomor tiket apabila QR Code tidak dapat dipindai, kemudian mencatat alasan verifikasi manual.</w:t>
            </w:r>
          </w:p>
        </w:tc>
      </w:tr>
      <w:tr w14:paraId="16F5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3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5">
            <w:pPr>
              <w:spacing w:before="0" w:after="0"/>
              <w:rPr>
                <w:rFonts w:hint="default" w:ascii="Times New Roman" w:hAnsi="Times New Roman" w:cs="Times New Roman"/>
              </w:rPr>
            </w:pPr>
            <w:r>
              <w:rPr>
                <w:rFonts w:hint="default" w:ascii="Times New Roman" w:hAnsi="Times New Roman" w:cs="Times New Roman"/>
                <w:rtl w:val="0"/>
              </w:rPr>
              <w:t>UC-24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6">
            <w:pPr>
              <w:spacing w:before="0" w:after="0"/>
              <w:rPr>
                <w:rFonts w:hint="default" w:ascii="Times New Roman" w:hAnsi="Times New Roman" w:cs="Times New Roman"/>
              </w:rPr>
            </w:pPr>
            <w:r>
              <w:rPr>
                <w:rFonts w:hint="default" w:ascii="Times New Roman" w:hAnsi="Times New Roman" w:cs="Times New Roman"/>
                <w:rtl w:val="0"/>
              </w:rPr>
              <w:t>Melihat Ringkasan Pemantauan Pos Jaga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7">
            <w:pPr>
              <w:spacing w:before="0" w:after="0"/>
              <w:rPr>
                <w:rFonts w:hint="default" w:ascii="Times New Roman" w:hAnsi="Times New Roman" w:cs="Times New Roman"/>
              </w:rPr>
            </w:pPr>
            <w:r>
              <w:rPr>
                <w:rFonts w:hint="default" w:ascii="Times New Roman" w:hAnsi="Times New Roman" w:cs="Times New Roman"/>
                <w:rtl w:val="0"/>
              </w:rPr>
              <w:t>Petugas Pengamanan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48">
            <w:pPr>
              <w:spacing w:before="0" w:after="0"/>
              <w:jc w:val="both"/>
              <w:rPr>
                <w:rFonts w:hint="default" w:ascii="Times New Roman" w:hAnsi="Times New Roman" w:cs="Times New Roman"/>
              </w:rPr>
            </w:pPr>
            <w:r>
              <w:rPr>
                <w:rFonts w:hint="default" w:ascii="Times New Roman" w:hAnsi="Times New Roman" w:cs="Times New Roman"/>
                <w:rtl w:val="0"/>
              </w:rPr>
              <w:t>Petugas melihat daftar dan jumlah Karyawan yang tercatat sedang berada di luar area perusahaan.</w:t>
            </w:r>
          </w:p>
        </w:tc>
      </w:tr>
      <w:tr w14:paraId="66E6B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49">
            <w:pPr>
              <w:spacing w:line="273" w:lineRule="auto"/>
              <w:rPr>
                <w:rFonts w:hint="default" w:ascii="Times New Roman" w:hAnsi="Times New Roman" w:cs="Times New Roman"/>
              </w:rPr>
            </w:pPr>
            <w:r>
              <w:rPr>
                <w:rFonts w:hint="default" w:ascii="Times New Roman" w:hAnsi="Times New Roman" w:cs="Times New Roman"/>
                <w:rtl w:val="0"/>
              </w:rPr>
              <w:t>UC-25</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4A">
            <w:pPr>
              <w:spacing w:line="273" w:lineRule="auto"/>
              <w:rPr>
                <w:rFonts w:hint="default" w:ascii="Times New Roman" w:hAnsi="Times New Roman" w:cs="Times New Roman"/>
              </w:rPr>
            </w:pPr>
            <w:r>
              <w:rPr>
                <w:rFonts w:hint="default" w:ascii="Times New Roman" w:hAnsi="Times New Roman" w:cs="Times New Roman"/>
                <w:rtl w:val="0"/>
              </w:rPr>
              <w:t>Memvalidasi Tiket Darurat di Pos Jaga</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4B">
            <w:pPr>
              <w:spacing w:line="273" w:lineRule="auto"/>
              <w:rPr>
                <w:rFonts w:hint="default" w:ascii="Times New Roman" w:hAnsi="Times New Roman" w:cs="Times New Roman"/>
              </w:rPr>
            </w:pPr>
            <w:r>
              <w:rPr>
                <w:rFonts w:hint="default" w:ascii="Times New Roman" w:hAnsi="Times New Roman" w:cs="Times New Roman"/>
                <w:rtl w:val="0"/>
              </w:rPr>
              <w:t>Petugas Pengamanan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4C">
            <w:pPr>
              <w:spacing w:line="273" w:lineRule="auto"/>
              <w:rPr>
                <w:rFonts w:hint="default" w:ascii="Times New Roman" w:hAnsi="Times New Roman" w:cs="Times New Roman"/>
              </w:rPr>
            </w:pPr>
            <w:r>
              <w:rPr>
                <w:rFonts w:hint="default" w:ascii="Times New Roman" w:hAnsi="Times New Roman" w:cs="Times New Roman"/>
                <w:rtl w:val="0"/>
              </w:rPr>
              <w:t xml:space="preserve">Petugas memindai QR darurat, memastikan kondisi fisik karyawan/kendaraan darurat di gerbang, dan memproses </w:t>
            </w:r>
            <w:r>
              <w:rPr>
                <w:rFonts w:hint="default" w:ascii="Times New Roman" w:hAnsi="Times New Roman" w:cs="Times New Roman"/>
                <w:i/>
                <w:iCs/>
                <w:rtl w:val="0"/>
              </w:rPr>
              <w:t>Scan Out</w:t>
            </w:r>
            <w:r>
              <w:rPr>
                <w:rFonts w:hint="default" w:ascii="Times New Roman" w:hAnsi="Times New Roman" w:cs="Times New Roman"/>
                <w:rtl w:val="0"/>
              </w:rPr>
              <w:t xml:space="preserve"> darurat.</w:t>
            </w:r>
          </w:p>
        </w:tc>
      </w:tr>
    </w:tbl>
    <w:p w14:paraId="0000024D">
      <w:pPr>
        <w:pStyle w:val="3"/>
        <w:ind w:left="850" w:firstLine="0"/>
        <w:rPr>
          <w:rFonts w:hint="default" w:ascii="Times New Roman" w:hAnsi="Times New Roman" w:cs="Times New Roman"/>
          <w:sz w:val="24"/>
          <w:szCs w:val="24"/>
        </w:rPr>
      </w:pPr>
      <w:bookmarkStart w:id="57" w:name="_mufdokltrjjp" w:colFirst="0" w:colLast="0"/>
      <w:bookmarkEnd w:id="57"/>
      <w:bookmarkStart w:id="58" w:name="_Toc3323"/>
      <w:r>
        <w:rPr>
          <w:rFonts w:hint="default" w:ascii="Times New Roman" w:hAnsi="Times New Roman" w:cs="Times New Roman"/>
          <w:sz w:val="24"/>
          <w:szCs w:val="24"/>
          <w:rtl w:val="0"/>
        </w:rPr>
        <w:t>10.5 Modul Monitoring dan Administrasi (Admin)</w:t>
      </w:r>
      <w:bookmarkEnd w:id="58"/>
      <w:r>
        <w:rPr>
          <w:rFonts w:hint="default" w:ascii="Times New Roman" w:hAnsi="Times New Roman" w:cs="Times New Roman"/>
          <w:sz w:val="24"/>
          <w:szCs w:val="24"/>
          <w:rtl w:val="0"/>
        </w:rPr>
        <w:t xml:space="preserve"> </w:t>
      </w:r>
    </w:p>
    <w:p w14:paraId="0000024E">
      <w:pPr>
        <w:rPr>
          <w:rFonts w:hint="default" w:ascii="Times New Roman" w:hAnsi="Times New Roman" w:cs="Times New Roman"/>
        </w:rPr>
      </w:pPr>
      <w:r>
        <w:rPr>
          <w:rFonts w:hint="default" w:ascii="Times New Roman" w:hAnsi="Times New Roman" w:cs="Times New Roman"/>
          <w:rtl w:val="0"/>
        </w:rPr>
        <w:tab/>
      </w:r>
    </w:p>
    <w:tbl>
      <w:tblPr>
        <w:tblStyle w:val="35"/>
        <w:tblW w:w="8625"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80"/>
        <w:gridCol w:w="2025"/>
        <w:gridCol w:w="1950"/>
        <w:gridCol w:w="3570"/>
      </w:tblGrid>
      <w:tr w14:paraId="083E2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4F">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ID</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50">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Nama Use Case</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51">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Aktor</w:t>
            </w:r>
          </w:p>
        </w:tc>
        <w:tc>
          <w:tcPr>
            <w:tcBorders>
              <w:top w:val="single" w:color="000000" w:sz="4" w:space="0"/>
              <w:left w:val="single" w:color="000000" w:sz="4" w:space="0"/>
              <w:bottom w:val="single" w:color="000000" w:sz="4" w:space="0"/>
              <w:right w:val="single" w:color="000000" w:sz="4" w:space="0"/>
            </w:tcBorders>
            <w:shd w:val="clear" w:color="auto" w:fill="0A5293"/>
            <w:tcMar>
              <w:top w:w="100" w:type="dxa"/>
              <w:left w:w="100" w:type="dxa"/>
              <w:bottom w:w="100" w:type="dxa"/>
              <w:right w:w="100" w:type="dxa"/>
            </w:tcMar>
            <w:vAlign w:val="top"/>
          </w:tcPr>
          <w:p w14:paraId="00000252">
            <w:pPr>
              <w:spacing w:before="240" w:after="240"/>
              <w:jc w:val="center"/>
              <w:rPr>
                <w:rFonts w:hint="default" w:ascii="Times New Roman" w:hAnsi="Times New Roman" w:cs="Times New Roman"/>
                <w:b/>
                <w:bCs/>
                <w:color w:val="FFFFFF"/>
              </w:rPr>
            </w:pPr>
            <w:r>
              <w:rPr>
                <w:rFonts w:hint="default" w:ascii="Times New Roman" w:hAnsi="Times New Roman" w:cs="Times New Roman"/>
                <w:b/>
                <w:bCs/>
                <w:color w:val="FFFFFF"/>
                <w:rtl w:val="0"/>
              </w:rPr>
              <w:t>Deskripsi Singkat</w:t>
            </w:r>
          </w:p>
        </w:tc>
      </w:tr>
      <w:tr w14:paraId="498A7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3">
            <w:pPr>
              <w:spacing w:before="0" w:after="0"/>
              <w:rPr>
                <w:rFonts w:hint="default" w:ascii="Times New Roman" w:hAnsi="Times New Roman" w:cs="Times New Roman"/>
              </w:rPr>
            </w:pPr>
            <w:r>
              <w:rPr>
                <w:rFonts w:hint="default" w:ascii="Times New Roman" w:hAnsi="Times New Roman" w:cs="Times New Roman"/>
                <w:rtl w:val="0"/>
              </w:rPr>
              <w:t>UC-26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4">
            <w:pPr>
              <w:spacing w:before="0" w:after="0"/>
              <w:rPr>
                <w:rFonts w:hint="default" w:ascii="Times New Roman" w:hAnsi="Times New Roman" w:cs="Times New Roman"/>
              </w:rPr>
            </w:pPr>
            <w:r>
              <w:rPr>
                <w:rFonts w:hint="default" w:ascii="Times New Roman" w:hAnsi="Times New Roman" w:cs="Times New Roman"/>
                <w:rtl w:val="0"/>
              </w:rPr>
              <w:t>Melihat Dashboard Monitoring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5">
            <w:pPr>
              <w:spacing w:before="0" w:after="0"/>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6">
            <w:pPr>
              <w:spacing w:before="0" w:after="0"/>
              <w:jc w:val="both"/>
              <w:rPr>
                <w:rFonts w:hint="default" w:ascii="Times New Roman" w:hAnsi="Times New Roman" w:cs="Times New Roman"/>
              </w:rPr>
            </w:pPr>
            <w:r>
              <w:rPr>
                <w:rFonts w:hint="default" w:ascii="Times New Roman" w:hAnsi="Times New Roman" w:cs="Times New Roman"/>
                <w:rtl w:val="0"/>
              </w:rPr>
              <w:t xml:space="preserve">Admin melihat ringkasan statistik perizinan harian, status pengajuan, antrian persetujuan, dan daftar karyawan yang sedang berada di luar area secara real-time. </w:t>
            </w:r>
          </w:p>
        </w:tc>
      </w:tr>
      <w:tr w14:paraId="5C494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3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7">
            <w:pPr>
              <w:spacing w:before="0" w:after="0"/>
              <w:rPr>
                <w:rFonts w:hint="default" w:ascii="Times New Roman" w:hAnsi="Times New Roman" w:cs="Times New Roman"/>
              </w:rPr>
            </w:pPr>
            <w:r>
              <w:rPr>
                <w:rFonts w:hint="default" w:ascii="Times New Roman" w:hAnsi="Times New Roman" w:cs="Times New Roman"/>
                <w:rtl w:val="0"/>
              </w:rPr>
              <w:t>UC-27</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8">
            <w:pPr>
              <w:spacing w:before="0" w:after="0"/>
              <w:rPr>
                <w:rFonts w:hint="default" w:ascii="Times New Roman" w:hAnsi="Times New Roman" w:cs="Times New Roman"/>
              </w:rPr>
            </w:pPr>
            <w:r>
              <w:rPr>
                <w:rFonts w:hint="default" w:ascii="Times New Roman" w:hAnsi="Times New Roman" w:cs="Times New Roman"/>
                <w:rtl w:val="0"/>
              </w:rPr>
              <w:t>Memantau Status Terlambat dan Kedaluwarsa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9">
            <w:pPr>
              <w:spacing w:before="0" w:after="0"/>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A">
            <w:pPr>
              <w:spacing w:before="0" w:after="0"/>
              <w:jc w:val="both"/>
              <w:rPr>
                <w:rFonts w:hint="default" w:ascii="Times New Roman" w:hAnsi="Times New Roman" w:cs="Times New Roman"/>
              </w:rPr>
            </w:pPr>
            <w:r>
              <w:rPr>
                <w:rFonts w:hint="default" w:ascii="Times New Roman" w:hAnsi="Times New Roman" w:cs="Times New Roman"/>
                <w:rtl w:val="0"/>
              </w:rPr>
              <w:t xml:space="preserve">Admin memantau tiket yang otomatis ditandai Terlambat karena melewati jam kembali tanpa pemindaian masuk, serta tiket yang Kedaluwarsa karena tidak digunakan keluar. </w:t>
            </w:r>
          </w:p>
        </w:tc>
      </w:tr>
      <w:tr w14:paraId="648CE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B">
            <w:pPr>
              <w:spacing w:before="0" w:after="0"/>
              <w:rPr>
                <w:rFonts w:hint="default" w:ascii="Times New Roman" w:hAnsi="Times New Roman" w:cs="Times New Roman"/>
              </w:rPr>
            </w:pPr>
            <w:r>
              <w:rPr>
                <w:rFonts w:hint="default" w:ascii="Times New Roman" w:hAnsi="Times New Roman" w:cs="Times New Roman"/>
                <w:rtl w:val="0"/>
              </w:rPr>
              <w:t>UC-28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C">
            <w:pPr>
              <w:spacing w:before="0" w:after="0"/>
              <w:rPr>
                <w:rFonts w:hint="default" w:ascii="Times New Roman" w:hAnsi="Times New Roman" w:cs="Times New Roman"/>
              </w:rPr>
            </w:pPr>
            <w:r>
              <w:rPr>
                <w:rFonts w:hint="default" w:ascii="Times New Roman" w:hAnsi="Times New Roman" w:cs="Times New Roman"/>
                <w:rtl w:val="0"/>
              </w:rPr>
              <w:t>Melihat Riwayat Aktivitas (Audit Trail)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D">
            <w:pPr>
              <w:spacing w:before="0" w:after="0"/>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E">
            <w:pPr>
              <w:spacing w:before="0" w:after="0"/>
              <w:jc w:val="both"/>
              <w:rPr>
                <w:rFonts w:hint="default" w:ascii="Times New Roman" w:hAnsi="Times New Roman" w:cs="Times New Roman"/>
              </w:rPr>
            </w:pPr>
            <w:r>
              <w:rPr>
                <w:rFonts w:hint="default" w:ascii="Times New Roman" w:hAnsi="Times New Roman" w:cs="Times New Roman"/>
                <w:rtl w:val="0"/>
              </w:rPr>
              <w:t xml:space="preserve">Admin menelusuri log riwayat aktivitas lengkap berdasarkan waktu, pelaku, dan perubahan status untuk keperluan investigasi keamanan. </w:t>
            </w:r>
          </w:p>
        </w:tc>
      </w:tr>
      <w:tr w14:paraId="4341A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5F">
            <w:pPr>
              <w:spacing w:before="0" w:after="0"/>
              <w:rPr>
                <w:rFonts w:hint="default" w:ascii="Times New Roman" w:hAnsi="Times New Roman" w:cs="Times New Roman"/>
              </w:rPr>
            </w:pPr>
            <w:r>
              <w:rPr>
                <w:rFonts w:hint="default" w:ascii="Times New Roman" w:hAnsi="Times New Roman" w:cs="Times New Roman"/>
                <w:rtl w:val="0"/>
              </w:rPr>
              <w:t>UC-29</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0">
            <w:pPr>
              <w:spacing w:before="0" w:after="0"/>
              <w:rPr>
                <w:rFonts w:hint="default" w:ascii="Times New Roman" w:hAnsi="Times New Roman" w:cs="Times New Roman"/>
              </w:rPr>
            </w:pPr>
            <w:r>
              <w:rPr>
                <w:rFonts w:hint="default" w:ascii="Times New Roman" w:hAnsi="Times New Roman" w:cs="Times New Roman"/>
                <w:rtl w:val="0"/>
              </w:rPr>
              <w:t>Mengekspor Rekap Perizinan (Excel)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1">
            <w:pPr>
              <w:spacing w:before="0" w:after="0"/>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2">
            <w:pPr>
              <w:spacing w:before="0" w:after="0"/>
              <w:jc w:val="both"/>
              <w:rPr>
                <w:rFonts w:hint="default" w:ascii="Times New Roman" w:hAnsi="Times New Roman" w:cs="Times New Roman"/>
              </w:rPr>
            </w:pPr>
            <w:r>
              <w:rPr>
                <w:rFonts w:hint="default" w:ascii="Times New Roman" w:hAnsi="Times New Roman" w:cs="Times New Roman"/>
                <w:rtl w:val="0"/>
              </w:rPr>
              <w:t>Admin mengekspor  rekapitulasi data perizinan ke dalam format excel (.xlsx).</w:t>
            </w:r>
          </w:p>
        </w:tc>
      </w:tr>
      <w:tr w14:paraId="61C87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3">
            <w:pPr>
              <w:spacing w:before="0" w:after="0"/>
              <w:rPr>
                <w:rFonts w:hint="default" w:ascii="Times New Roman" w:hAnsi="Times New Roman" w:cs="Times New Roman"/>
              </w:rPr>
            </w:pPr>
            <w:r>
              <w:rPr>
                <w:rFonts w:hint="default" w:ascii="Times New Roman" w:hAnsi="Times New Roman" w:cs="Times New Roman"/>
                <w:rtl w:val="0"/>
              </w:rPr>
              <w:t>UC-30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4">
            <w:pPr>
              <w:spacing w:before="0" w:after="0"/>
              <w:rPr>
                <w:rFonts w:hint="default" w:ascii="Times New Roman" w:hAnsi="Times New Roman" w:cs="Times New Roman"/>
              </w:rPr>
            </w:pPr>
            <w:r>
              <w:rPr>
                <w:rFonts w:hint="default" w:ascii="Times New Roman" w:hAnsi="Times New Roman" w:cs="Times New Roman"/>
                <w:rtl w:val="0"/>
              </w:rPr>
              <w:t>Mengunduh Laporan Pengamanan (PDF)</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5">
            <w:pPr>
              <w:spacing w:before="0" w:after="0"/>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6">
            <w:pPr>
              <w:spacing w:before="0" w:after="0"/>
              <w:jc w:val="both"/>
              <w:rPr>
                <w:rFonts w:hint="default" w:ascii="Times New Roman" w:hAnsi="Times New Roman" w:cs="Times New Roman"/>
              </w:rPr>
            </w:pPr>
            <w:r>
              <w:rPr>
                <w:rFonts w:hint="default" w:ascii="Times New Roman" w:hAnsi="Times New Roman" w:cs="Times New Roman"/>
                <w:rtl w:val="0"/>
              </w:rPr>
              <w:t xml:space="preserve">Admin mengunduh lembar laporan rekapitulasi resmi pengamanan dalam format dokumen cetak PDF. </w:t>
            </w:r>
          </w:p>
        </w:tc>
      </w:tr>
      <w:tr w14:paraId="248D6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7">
            <w:pPr>
              <w:spacing w:before="0" w:after="0"/>
              <w:rPr>
                <w:rFonts w:hint="default" w:ascii="Times New Roman" w:hAnsi="Times New Roman" w:cs="Times New Roman"/>
              </w:rPr>
            </w:pPr>
            <w:r>
              <w:rPr>
                <w:rFonts w:hint="default" w:ascii="Times New Roman" w:hAnsi="Times New Roman" w:cs="Times New Roman"/>
                <w:rtl w:val="0"/>
              </w:rPr>
              <w:t>UC-31</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68">
            <w:pPr>
              <w:rPr>
                <w:rFonts w:hint="default" w:ascii="Times New Roman" w:hAnsi="Times New Roman" w:cs="Times New Roman"/>
              </w:rPr>
            </w:pPr>
            <w:r>
              <w:rPr>
                <w:rFonts w:hint="default" w:ascii="Times New Roman" w:hAnsi="Times New Roman" w:cs="Times New Roman"/>
                <w:rtl w:val="0"/>
              </w:rPr>
              <w:t>Mengelola Peran dan Hak Akses</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69">
            <w:pPr>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6A">
            <w:pPr>
              <w:jc w:val="both"/>
              <w:rPr>
                <w:rFonts w:hint="default" w:ascii="Times New Roman" w:hAnsi="Times New Roman" w:cs="Times New Roman"/>
              </w:rPr>
            </w:pPr>
            <w:r>
              <w:rPr>
                <w:rFonts w:hint="default" w:ascii="Times New Roman" w:hAnsi="Times New Roman" w:cs="Times New Roman"/>
                <w:rtl w:val="0"/>
              </w:rPr>
              <w:t>Admin memetakan peran dan hak akses pengguna aplikasi (Karyawan, Atasan, Petugas Pengamanan, Admin) sesuai kewenangannya; master akun dan data pegawai dikelola melalui KUJANG ID.</w:t>
            </w:r>
          </w:p>
        </w:tc>
      </w:tr>
      <w:tr w14:paraId="57233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08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6B">
            <w:pPr>
              <w:spacing w:before="0" w:after="0"/>
              <w:rPr>
                <w:rFonts w:hint="default" w:ascii="Times New Roman" w:hAnsi="Times New Roman" w:cs="Times New Roman"/>
              </w:rPr>
            </w:pPr>
            <w:r>
              <w:rPr>
                <w:rFonts w:hint="default" w:ascii="Times New Roman" w:hAnsi="Times New Roman" w:cs="Times New Roman"/>
                <w:rtl w:val="0"/>
              </w:rPr>
              <w:t>UC-32</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6C">
            <w:pPr>
              <w:rPr>
                <w:rFonts w:hint="default" w:ascii="Times New Roman" w:hAnsi="Times New Roman" w:cs="Times New Roman"/>
              </w:rPr>
            </w:pPr>
            <w:r>
              <w:rPr>
                <w:rFonts w:hint="default" w:ascii="Times New Roman" w:hAnsi="Times New Roman" w:cs="Times New Roman"/>
                <w:rtl w:val="0"/>
              </w:rPr>
              <w:t xml:space="preserve">Menganalisis Visualisasi Diagram Interaktif </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6D">
            <w:pPr>
              <w:rPr>
                <w:rFonts w:hint="default" w:ascii="Times New Roman" w:hAnsi="Times New Roman" w:cs="Times New Roman"/>
              </w:rPr>
            </w:pPr>
            <w:r>
              <w:rPr>
                <w:rFonts w:hint="default" w:ascii="Times New Roman" w:hAnsi="Times New Roman" w:cs="Times New Roman"/>
                <w:rtl w:val="0"/>
              </w:rPr>
              <w:t>Admin</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26E">
            <w:pPr>
              <w:jc w:val="both"/>
              <w:rPr>
                <w:rFonts w:hint="default" w:ascii="Times New Roman" w:hAnsi="Times New Roman" w:cs="Times New Roman"/>
              </w:rPr>
            </w:pPr>
            <w:r>
              <w:rPr>
                <w:rFonts w:hint="default" w:ascii="Times New Roman" w:hAnsi="Times New Roman" w:cs="Times New Roman"/>
                <w:rtl w:val="0"/>
              </w:rPr>
              <w:t xml:space="preserve">Pengguna melihat dan berinteraksi dengan diagram visual statistik </w:t>
            </w:r>
          </w:p>
        </w:tc>
      </w:tr>
    </w:tbl>
    <w:p w14:paraId="0000026F">
      <w:pPr>
        <w:rPr>
          <w:rFonts w:hint="default" w:ascii="Times New Roman" w:hAnsi="Times New Roman" w:cs="Times New Roman"/>
        </w:rPr>
        <w:sectPr>
          <w:pgSz w:w="11906" w:h="16838"/>
          <w:pgMar w:top="1701" w:right="1417" w:bottom="1417" w:left="1701" w:header="360" w:footer="360" w:gutter="0"/>
          <w:pgNumType w:fmt="decimal"/>
          <w:cols w:space="720" w:num="1"/>
        </w:sectPr>
      </w:pPr>
    </w:p>
    <w:p w14:paraId="00000270">
      <w:pPr>
        <w:pStyle w:val="2"/>
        <w:numPr>
          <w:ilvl w:val="0"/>
          <w:numId w:val="1"/>
        </w:numPr>
        <w:tabs>
          <w:tab w:val="left" w:pos="720"/>
        </w:tabs>
        <w:spacing w:before="63" w:after="0" w:line="240" w:lineRule="auto"/>
        <w:ind w:left="720" w:right="0" w:hanging="710"/>
        <w:jc w:val="left"/>
        <w:rPr>
          <w:rFonts w:hint="default" w:ascii="Times New Roman" w:hAnsi="Times New Roman" w:cs="Times New Roman"/>
        </w:rPr>
      </w:pPr>
      <w:bookmarkStart w:id="59" w:name="qbczpzkki314" w:colFirst="0" w:colLast="0"/>
      <w:bookmarkEnd w:id="59"/>
      <w:bookmarkStart w:id="60" w:name="_9afbyc2p8qj2" w:colFirst="0" w:colLast="0"/>
      <w:bookmarkEnd w:id="60"/>
      <w:bookmarkStart w:id="61" w:name="_Toc682"/>
      <w:r>
        <w:rPr>
          <w:rFonts w:hint="default" w:ascii="Times New Roman" w:hAnsi="Times New Roman" w:cs="Times New Roman"/>
          <w:rtl w:val="0"/>
        </w:rPr>
        <w:t>Business Process Flow (BPMN)</w:t>
      </w:r>
      <w:bookmarkEnd w:id="61"/>
    </w:p>
    <w:p w14:paraId="00000271">
      <w:pPr>
        <w:pStyle w:val="3"/>
        <w:tabs>
          <w:tab w:val="left" w:pos="1252"/>
        </w:tabs>
        <w:spacing w:before="207"/>
        <w:ind w:left="0" w:firstLine="0"/>
        <w:rPr>
          <w:rFonts w:hint="default" w:ascii="Times New Roman" w:hAnsi="Times New Roman" w:cs="Times New Roman"/>
          <w:sz w:val="24"/>
          <w:szCs w:val="24"/>
          <w:vertAlign w:val="baseline"/>
        </w:rPr>
      </w:pPr>
      <w:bookmarkStart w:id="62" w:name="_9lp980kg6qox" w:colFirst="0" w:colLast="0"/>
      <w:bookmarkEnd w:id="62"/>
      <w:bookmarkStart w:id="63" w:name="_Toc11864"/>
      <w:r>
        <w:rPr>
          <w:rFonts w:hint="default" w:ascii="Times New Roman" w:hAnsi="Times New Roman" w:cs="Times New Roman"/>
          <w:sz w:val="24"/>
          <w:szCs w:val="24"/>
          <w:rtl w:val="0"/>
        </w:rPr>
        <w:t>11.1 Alur Proses Authentication &amp; Access (Semua Aktor)</w:t>
      </w:r>
      <w:bookmarkEnd w:id="63"/>
    </w:p>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207" w:after="0" w:line="240" w:lineRule="auto"/>
        <w:ind w:left="0" w:right="0" w:firstLine="0"/>
        <w:jc w:val="center"/>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sectPr>
          <w:pgSz w:w="11906" w:h="16838"/>
          <w:pgMar w:top="1701" w:right="1417" w:bottom="1417" w:left="1701" w:header="360" w:footer="360" w:gutter="0"/>
          <w:pgNumType w:fmt="decimal"/>
          <w:cols w:space="720" w:num="1"/>
        </w:sectPr>
      </w:pPr>
      <w:bookmarkStart w:id="64" w:name="_xnwfwrxmror4" w:colFirst="0" w:colLast="0"/>
      <w:bookmarkEnd w:id="64"/>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 </w:t>
      </w:r>
      <w:r>
        <w:rPr>
          <w:rFonts w:hint="default" w:ascii="Times New Roman" w:hAnsi="Times New Roman" w:cs="Times New Roman"/>
          <w:b/>
          <w:bCs/>
        </w:rPr>
        <w:drawing>
          <wp:inline distT="114300" distB="114300" distL="114300" distR="114300">
            <wp:extent cx="4616450" cy="652272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5"/>
                    <a:srcRect/>
                    <a:stretch>
                      <a:fillRect/>
                    </a:stretch>
                  </pic:blipFill>
                  <pic:spPr>
                    <a:xfrm>
                      <a:off x="0" y="0"/>
                      <a:ext cx="4616458" cy="6522850"/>
                    </a:xfrm>
                    <a:prstGeom prst="rect">
                      <a:avLst/>
                    </a:prstGeom>
                  </pic:spPr>
                </pic:pic>
              </a:graphicData>
            </a:graphic>
          </wp:inline>
        </w:drawing>
      </w:r>
    </w:p>
    <w:p w14:paraId="00000273">
      <w:pPr>
        <w:pStyle w:val="3"/>
        <w:tabs>
          <w:tab w:val="left" w:pos="1252"/>
        </w:tabs>
        <w:spacing w:before="61"/>
        <w:ind w:left="1253" w:firstLine="0"/>
        <w:rPr>
          <w:rFonts w:hint="default" w:ascii="Times New Roman" w:hAnsi="Times New Roman" w:cs="Times New Roman"/>
          <w:sz w:val="24"/>
          <w:szCs w:val="24"/>
          <w:vertAlign w:val="baseline"/>
        </w:rPr>
      </w:pPr>
      <w:bookmarkStart w:id="65" w:name="_iv2scrlnjqmy" w:colFirst="0" w:colLast="0"/>
      <w:bookmarkEnd w:id="65"/>
      <w:bookmarkStart w:id="66" w:name="_Toc7885"/>
      <w:r>
        <w:rPr>
          <w:rFonts w:hint="default" w:ascii="Times New Roman" w:hAnsi="Times New Roman" w:cs="Times New Roman"/>
          <w:sz w:val="24"/>
          <w:szCs w:val="24"/>
          <w:rtl w:val="0"/>
        </w:rPr>
        <w:t>11.2 Alur Proses Request (Pengajuan Izin Karyawan)</w:t>
      </w:r>
      <w:bookmarkEnd w:id="66"/>
    </w:p>
    <w:p w14:paraId="00000274">
      <w:pPr>
        <w:tabs>
          <w:tab w:val="left" w:pos="1252"/>
        </w:tabs>
        <w:spacing w:before="207"/>
        <w:jc w:val="center"/>
        <w:rPr>
          <w:rFonts w:hint="default" w:ascii="Times New Roman" w:hAnsi="Times New Roman" w:cs="Times New Roman"/>
          <w:b/>
          <w:bCs/>
        </w:rPr>
      </w:pPr>
      <w:bookmarkStart w:id="67" w:name="_iqppzznv9c6a" w:colFirst="0" w:colLast="0"/>
      <w:bookmarkEnd w:id="67"/>
      <w:r>
        <w:rPr>
          <w:rFonts w:hint="default" w:ascii="Times New Roman" w:hAnsi="Times New Roman" w:cs="Times New Roman"/>
          <w:b/>
          <w:bCs/>
        </w:rPr>
        <w:drawing>
          <wp:inline distT="114300" distB="114300" distL="114300" distR="114300">
            <wp:extent cx="4928870" cy="692467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6"/>
                    <a:srcRect/>
                    <a:stretch>
                      <a:fillRect/>
                    </a:stretch>
                  </pic:blipFill>
                  <pic:spPr>
                    <a:xfrm>
                      <a:off x="0" y="0"/>
                      <a:ext cx="4929188" cy="6924675"/>
                    </a:xfrm>
                    <a:prstGeom prst="rect">
                      <a:avLst/>
                    </a:prstGeom>
                  </pic:spPr>
                </pic:pic>
              </a:graphicData>
            </a:graphic>
          </wp:inline>
        </w:drawing>
      </w:r>
    </w:p>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hint="default" w:ascii="Times New Roman" w:hAnsi="Times New Roman" w:cs="Times New Roman"/>
          <w:b/>
          <w:bCs/>
          <w:sz w:val="13"/>
          <w:szCs w:val="13"/>
        </w:rPr>
      </w:pPr>
    </w:p>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 w:after="0" w:line="240" w:lineRule="auto"/>
        <w:ind w:left="0" w:right="0" w:firstLine="0"/>
        <w:jc w:val="left"/>
        <w:rPr>
          <w:rFonts w:hint="default"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285">
      <w:pPr>
        <w:pStyle w:val="3"/>
        <w:tabs>
          <w:tab w:val="left" w:pos="1252"/>
        </w:tabs>
        <w:ind w:left="1253" w:firstLine="0"/>
        <w:rPr>
          <w:rFonts w:hint="default" w:ascii="Times New Roman" w:hAnsi="Times New Roman" w:cs="Times New Roman"/>
          <w:sz w:val="24"/>
          <w:szCs w:val="24"/>
        </w:rPr>
      </w:pPr>
      <w:bookmarkStart w:id="68" w:name="_Toc26080"/>
      <w:bookmarkStart w:id="69" w:name="_dcs86da9knwy" w:colFirst="0" w:colLast="0"/>
      <w:r>
        <w:rPr>
          <w:rFonts w:hint="default" w:ascii="Times New Roman" w:hAnsi="Times New Roman" w:cs="Times New Roman"/>
          <w:sz w:val="24"/>
          <w:szCs w:val="24"/>
          <w:rtl w:val="0"/>
        </w:rPr>
        <w:t xml:space="preserve">11.3 </w:t>
      </w:r>
      <w:bookmarkStart w:id="70" w:name="99o6g1vszujc" w:colFirst="0" w:colLast="0"/>
      <w:bookmarkEnd w:id="70"/>
      <w:r>
        <w:rPr>
          <w:rFonts w:hint="default" w:ascii="Times New Roman" w:hAnsi="Times New Roman" w:cs="Times New Roman"/>
          <w:sz w:val="24"/>
          <w:szCs w:val="24"/>
          <w:vertAlign w:val="baseline"/>
          <w:rtl w:val="0"/>
        </w:rPr>
        <w:t>Alur Proses Can</w:t>
      </w:r>
      <w:r>
        <w:rPr>
          <w:rFonts w:hint="default" w:ascii="Times New Roman" w:hAnsi="Times New Roman" w:cs="Times New Roman"/>
          <w:sz w:val="24"/>
          <w:szCs w:val="24"/>
          <w:rtl w:val="0"/>
        </w:rPr>
        <w:t>cel Request</w:t>
      </w:r>
      <w:bookmarkEnd w:id="68"/>
    </w:p>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1253" w:right="0" w:firstLine="0"/>
        <w:jc w:val="left"/>
        <w:rPr>
          <w:rFonts w:hint="default" w:ascii="Times New Roman" w:hAnsi="Times New Roman" w:cs="Times New Roman"/>
          <w:b/>
          <w:bCs/>
        </w:rPr>
      </w:pPr>
      <w:bookmarkStart w:id="71" w:name="_clx4hf6hqdl0" w:colFirst="0" w:colLast="0"/>
    </w:p>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72" w:name="_n5rh2xebktj0" w:colFirst="0" w:colLast="0"/>
      <w:bookmarkEnd w:id="72"/>
      <w:r>
        <w:rPr>
          <w:rFonts w:hint="default" w:ascii="Times New Roman" w:hAnsi="Times New Roman" w:cs="Times New Roman"/>
          <w:b/>
          <w:bCs/>
        </w:rPr>
        <w:drawing>
          <wp:inline distT="114300" distB="114300" distL="114300" distR="114300">
            <wp:extent cx="5119370" cy="454279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7"/>
                    <a:srcRect/>
                    <a:stretch>
                      <a:fillRect/>
                    </a:stretch>
                  </pic:blipFill>
                  <pic:spPr>
                    <a:xfrm>
                      <a:off x="0" y="0"/>
                      <a:ext cx="5119688" cy="4542933"/>
                    </a:xfrm>
                    <a:prstGeom prst="rect">
                      <a:avLst/>
                    </a:prstGeom>
                  </pic:spPr>
                </pic:pic>
              </a:graphicData>
            </a:graphic>
          </wp:inline>
        </w:drawing>
      </w:r>
    </w:p>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73" w:name="_y3jmvjef56tv" w:colFirst="0" w:colLast="0"/>
      <w:bookmarkEnd w:id="73"/>
    </w:p>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74" w:name="_gz0r4gc3u4mv" w:colFirst="0" w:colLast="0"/>
      <w:bookmarkEnd w:id="74"/>
    </w:p>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75" w:name="_rp5ffhw0997u" w:colFirst="0" w:colLast="0"/>
      <w:bookmarkEnd w:id="75"/>
    </w:p>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76" w:name="_fqtymeescipz" w:colFirst="0" w:colLast="0"/>
      <w:bookmarkEnd w:id="76"/>
    </w:p>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77" w:name="_7dgrycs2zd6k" w:colFirst="0" w:colLast="0"/>
      <w:bookmarkEnd w:id="77"/>
    </w:p>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78" w:name="_363fk2aghzti" w:colFirst="0" w:colLast="0"/>
      <w:bookmarkEnd w:id="78"/>
    </w:p>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79" w:name="_l2nboy9zundj" w:colFirst="0" w:colLast="0"/>
      <w:bookmarkEnd w:id="79"/>
    </w:p>
    <w:p w14:paraId="000002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0" w:name="_a1764r1w78lu" w:colFirst="0" w:colLast="0"/>
      <w:bookmarkEnd w:id="80"/>
    </w:p>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1" w:name="_g1a41d66habg" w:colFirst="0" w:colLast="0"/>
      <w:bookmarkEnd w:id="81"/>
    </w:p>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2" w:name="_kjpytmz04gvj" w:colFirst="0" w:colLast="0"/>
      <w:bookmarkEnd w:id="82"/>
    </w:p>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3" w:name="_h477u29rfq7s" w:colFirst="0" w:colLast="0"/>
      <w:bookmarkEnd w:id="83"/>
    </w:p>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4" w:name="_bxxhfix524sb" w:colFirst="0" w:colLast="0"/>
      <w:bookmarkEnd w:id="84"/>
    </w:p>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5" w:name="_y3yep17wu8zd" w:colFirst="0" w:colLast="0"/>
      <w:bookmarkEnd w:id="85"/>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6" w:name="_x56hyf864hsr" w:colFirst="0" w:colLast="0"/>
      <w:bookmarkEnd w:id="86"/>
    </w:p>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7" w:name="_wcfxhuf1o3rf" w:colFirst="0" w:colLast="0"/>
      <w:bookmarkEnd w:id="87"/>
    </w:p>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8" w:name="_rmehcudwbncp" w:colFirst="0" w:colLast="0"/>
      <w:bookmarkEnd w:id="88"/>
    </w:p>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89" w:name="_p300o5xpscxu" w:colFirst="0" w:colLast="0"/>
      <w:bookmarkEnd w:id="89"/>
    </w:p>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90" w:name="_83alxmd5ta6r" w:colFirst="0" w:colLast="0"/>
      <w:bookmarkEnd w:id="90"/>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91" w:name="_dhj8gjdpk9qg" w:colFirst="0" w:colLast="0"/>
      <w:bookmarkEnd w:id="91"/>
    </w:p>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92" w:name="_77d209g87d6o" w:colFirst="0" w:colLast="0"/>
      <w:bookmarkEnd w:id="92"/>
    </w:p>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93" w:name="_7ceh676uxvgw" w:colFirst="0" w:colLast="0"/>
      <w:bookmarkEnd w:id="93"/>
    </w:p>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94" w:name="_ikie0lkm0pov" w:colFirst="0" w:colLast="0"/>
      <w:bookmarkEnd w:id="94"/>
    </w:p>
    <w:p w14:paraId="0000029E">
      <w:pPr>
        <w:pStyle w:val="3"/>
        <w:tabs>
          <w:tab w:val="left" w:pos="1252"/>
        </w:tabs>
        <w:ind w:left="0" w:firstLine="0"/>
        <w:rPr>
          <w:rFonts w:hint="default" w:ascii="Times New Roman" w:hAnsi="Times New Roman" w:cs="Times New Roman"/>
          <w:sz w:val="24"/>
          <w:szCs w:val="24"/>
        </w:rPr>
      </w:pPr>
      <w:bookmarkStart w:id="95" w:name="_mlbyp1c7wvow" w:colFirst="0" w:colLast="0"/>
      <w:bookmarkEnd w:id="95"/>
      <w:bookmarkStart w:id="96" w:name="_Toc11911"/>
      <w:r>
        <w:rPr>
          <w:rFonts w:hint="default" w:ascii="Times New Roman" w:hAnsi="Times New Roman" w:cs="Times New Roman"/>
          <w:sz w:val="24"/>
          <w:szCs w:val="24"/>
          <w:rtl w:val="0"/>
        </w:rPr>
        <w:t xml:space="preserve">11.4 </w:t>
      </w:r>
      <w:bookmarkStart w:id="97" w:name="2mnxc1at6i05" w:colFirst="0" w:colLast="0"/>
      <w:bookmarkEnd w:id="97"/>
      <w:r>
        <w:rPr>
          <w:rFonts w:hint="default" w:ascii="Times New Roman" w:hAnsi="Times New Roman" w:cs="Times New Roman"/>
          <w:sz w:val="24"/>
          <w:szCs w:val="24"/>
          <w:rtl w:val="0"/>
        </w:rPr>
        <w:t>Alur Proses Pengajuan Perpanjangan Waktu Izin Keluar Pabrik (Extend Return Time)</w:t>
      </w:r>
      <w:bookmarkEnd w:id="96"/>
    </w:p>
    <w:p w14:paraId="0000029F">
      <w:pPr>
        <w:tabs>
          <w:tab w:val="left" w:pos="1252"/>
        </w:tabs>
        <w:rPr>
          <w:rFonts w:hint="default" w:ascii="Times New Roman" w:hAnsi="Times New Roman" w:cs="Times New Roman"/>
        </w:rPr>
      </w:pPr>
      <w:r>
        <w:rPr>
          <w:rFonts w:hint="default" w:ascii="Times New Roman" w:hAnsi="Times New Roman" w:cs="Times New Roman"/>
        </w:rPr>
        <w:drawing>
          <wp:inline distT="114300" distB="114300" distL="114300" distR="114300">
            <wp:extent cx="6172200" cy="53975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9" name="image11.png"/>
                    <pic:cNvPicPr preferRelativeResize="0"/>
                  </pic:nvPicPr>
                  <pic:blipFill>
                    <a:blip r:embed="rId8"/>
                    <a:srcRect/>
                    <a:stretch>
                      <a:fillRect/>
                    </a:stretch>
                  </pic:blipFill>
                  <pic:spPr>
                    <a:xfrm>
                      <a:off x="0" y="0"/>
                      <a:ext cx="6172200" cy="5397500"/>
                    </a:xfrm>
                    <a:prstGeom prst="rect">
                      <a:avLst/>
                    </a:prstGeom>
                  </pic:spPr>
                </pic:pic>
              </a:graphicData>
            </a:graphic>
          </wp:inline>
        </w:drawing>
      </w:r>
    </w:p>
    <w:p w14:paraId="000002A0">
      <w:pPr>
        <w:tabs>
          <w:tab w:val="left" w:pos="1252"/>
        </w:tabs>
        <w:rPr>
          <w:rFonts w:hint="default" w:ascii="Times New Roman" w:hAnsi="Times New Roman" w:cs="Times New Roman"/>
        </w:rPr>
      </w:pPr>
    </w:p>
    <w:p w14:paraId="000002A1">
      <w:pPr>
        <w:tabs>
          <w:tab w:val="left" w:pos="1252"/>
        </w:tabs>
        <w:rPr>
          <w:rFonts w:hint="default" w:ascii="Times New Roman" w:hAnsi="Times New Roman" w:cs="Times New Roman"/>
        </w:rPr>
      </w:pPr>
    </w:p>
    <w:p w14:paraId="000002A2">
      <w:pPr>
        <w:tabs>
          <w:tab w:val="left" w:pos="1252"/>
        </w:tabs>
        <w:rPr>
          <w:rFonts w:hint="default" w:ascii="Times New Roman" w:hAnsi="Times New Roman" w:cs="Times New Roman"/>
        </w:rPr>
      </w:pPr>
    </w:p>
    <w:p w14:paraId="000002A3">
      <w:pPr>
        <w:tabs>
          <w:tab w:val="left" w:pos="1252"/>
        </w:tabs>
        <w:rPr>
          <w:rFonts w:hint="default" w:ascii="Times New Roman" w:hAnsi="Times New Roman" w:cs="Times New Roman"/>
        </w:rPr>
      </w:pPr>
    </w:p>
    <w:p w14:paraId="000002A4">
      <w:pPr>
        <w:tabs>
          <w:tab w:val="left" w:pos="1252"/>
        </w:tabs>
        <w:rPr>
          <w:rFonts w:hint="default" w:ascii="Times New Roman" w:hAnsi="Times New Roman" w:cs="Times New Roman"/>
        </w:rPr>
      </w:pPr>
    </w:p>
    <w:p w14:paraId="000002A5">
      <w:pPr>
        <w:tabs>
          <w:tab w:val="left" w:pos="1252"/>
        </w:tabs>
        <w:rPr>
          <w:rFonts w:hint="default" w:ascii="Times New Roman" w:hAnsi="Times New Roman" w:cs="Times New Roman"/>
        </w:rPr>
      </w:pPr>
    </w:p>
    <w:p w14:paraId="000002A6">
      <w:pPr>
        <w:tabs>
          <w:tab w:val="left" w:pos="1252"/>
        </w:tabs>
        <w:rPr>
          <w:rFonts w:hint="default" w:ascii="Times New Roman" w:hAnsi="Times New Roman" w:cs="Times New Roman"/>
        </w:rPr>
      </w:pPr>
    </w:p>
    <w:p w14:paraId="000002A7">
      <w:pPr>
        <w:tabs>
          <w:tab w:val="left" w:pos="1252"/>
        </w:tabs>
        <w:rPr>
          <w:rFonts w:hint="default" w:ascii="Times New Roman" w:hAnsi="Times New Roman" w:cs="Times New Roman"/>
        </w:rPr>
      </w:pPr>
    </w:p>
    <w:p w14:paraId="000002A8">
      <w:pPr>
        <w:tabs>
          <w:tab w:val="left" w:pos="1252"/>
        </w:tabs>
        <w:rPr>
          <w:rFonts w:hint="default" w:ascii="Times New Roman" w:hAnsi="Times New Roman" w:cs="Times New Roman"/>
        </w:rPr>
      </w:pPr>
    </w:p>
    <w:p w14:paraId="000002A9">
      <w:pPr>
        <w:tabs>
          <w:tab w:val="left" w:pos="1252"/>
        </w:tabs>
        <w:rPr>
          <w:rFonts w:hint="default" w:ascii="Times New Roman" w:hAnsi="Times New Roman" w:cs="Times New Roman"/>
        </w:rPr>
      </w:pPr>
    </w:p>
    <w:p w14:paraId="000002AA">
      <w:pPr>
        <w:tabs>
          <w:tab w:val="left" w:pos="1252"/>
        </w:tabs>
        <w:rPr>
          <w:rFonts w:hint="default" w:ascii="Times New Roman" w:hAnsi="Times New Roman" w:cs="Times New Roman"/>
        </w:rPr>
      </w:pPr>
    </w:p>
    <w:p w14:paraId="000002AB">
      <w:pPr>
        <w:tabs>
          <w:tab w:val="left" w:pos="1252"/>
        </w:tabs>
        <w:rPr>
          <w:rFonts w:hint="default" w:ascii="Times New Roman" w:hAnsi="Times New Roman" w:cs="Times New Roman"/>
        </w:rPr>
      </w:pPr>
    </w:p>
    <w:p w14:paraId="000002AC">
      <w:pPr>
        <w:tabs>
          <w:tab w:val="left" w:pos="1252"/>
        </w:tabs>
        <w:rPr>
          <w:rFonts w:hint="default" w:ascii="Times New Roman" w:hAnsi="Times New Roman" w:cs="Times New Roman"/>
        </w:rPr>
      </w:pPr>
    </w:p>
    <w:p w14:paraId="000002AD">
      <w:pPr>
        <w:tabs>
          <w:tab w:val="left" w:pos="1252"/>
        </w:tabs>
        <w:rPr>
          <w:rFonts w:hint="default" w:ascii="Times New Roman" w:hAnsi="Times New Roman" w:cs="Times New Roman"/>
        </w:rPr>
      </w:pPr>
    </w:p>
    <w:p w14:paraId="000002AE">
      <w:pPr>
        <w:tabs>
          <w:tab w:val="left" w:pos="1252"/>
        </w:tabs>
        <w:rPr>
          <w:rFonts w:hint="default" w:ascii="Times New Roman" w:hAnsi="Times New Roman" w:cs="Times New Roman"/>
        </w:rPr>
      </w:pPr>
    </w:p>
    <w:p w14:paraId="000002AF">
      <w:pPr>
        <w:tabs>
          <w:tab w:val="left" w:pos="1252"/>
        </w:tabs>
        <w:rPr>
          <w:rFonts w:hint="default" w:ascii="Times New Roman" w:hAnsi="Times New Roman" w:cs="Times New Roman"/>
        </w:rPr>
      </w:pPr>
    </w:p>
    <w:p w14:paraId="000002B0">
      <w:pPr>
        <w:tabs>
          <w:tab w:val="left" w:pos="1252"/>
        </w:tabs>
        <w:rPr>
          <w:rFonts w:hint="default" w:ascii="Times New Roman" w:hAnsi="Times New Roman" w:cs="Times New Roman"/>
        </w:rPr>
      </w:pPr>
    </w:p>
    <w:p w14:paraId="000002B1">
      <w:pPr>
        <w:pStyle w:val="3"/>
        <w:tabs>
          <w:tab w:val="left" w:pos="1252"/>
        </w:tabs>
        <w:ind w:left="0" w:firstLine="0"/>
        <w:rPr>
          <w:rFonts w:hint="default" w:ascii="Times New Roman" w:hAnsi="Times New Roman" w:cs="Times New Roman"/>
          <w:sz w:val="24"/>
          <w:szCs w:val="24"/>
        </w:rPr>
      </w:pPr>
      <w:bookmarkStart w:id="98" w:name="_s4px0twxp1eo" w:colFirst="0" w:colLast="0"/>
      <w:bookmarkEnd w:id="98"/>
      <w:bookmarkStart w:id="99" w:name="_Toc1378"/>
      <w:r>
        <w:rPr>
          <w:rFonts w:hint="default" w:ascii="Times New Roman" w:hAnsi="Times New Roman" w:cs="Times New Roman"/>
          <w:sz w:val="24"/>
          <w:szCs w:val="24"/>
          <w:rtl w:val="0"/>
        </w:rPr>
        <w:t xml:space="preserve">11.5 </w:t>
      </w:r>
      <w:bookmarkStart w:id="100" w:name="xplrmevwpe55" w:colFirst="0" w:colLast="0"/>
      <w:bookmarkEnd w:id="100"/>
      <w:r>
        <w:rPr>
          <w:rFonts w:hint="default" w:ascii="Times New Roman" w:hAnsi="Times New Roman" w:cs="Times New Roman"/>
          <w:sz w:val="24"/>
          <w:szCs w:val="24"/>
          <w:rtl w:val="0"/>
        </w:rPr>
        <w:t>Alur Proses Pengajuan dan Validasi Izin Darurat (Emergency Pass)</w:t>
      </w:r>
      <w:bookmarkEnd w:id="99"/>
    </w:p>
    <w:p w14:paraId="000002B2">
      <w:pPr>
        <w:tabs>
          <w:tab w:val="left" w:pos="1252"/>
        </w:tabs>
        <w:rPr>
          <w:rFonts w:hint="default" w:ascii="Times New Roman" w:hAnsi="Times New Roman" w:cs="Times New Roman"/>
        </w:rPr>
      </w:pPr>
    </w:p>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rPr>
          <w:rFonts w:hint="default" w:ascii="Times New Roman" w:hAnsi="Times New Roman" w:cs="Times New Roman"/>
          <w:b/>
          <w:bCs/>
        </w:rPr>
      </w:pPr>
      <w:bookmarkStart w:id="101" w:name="_n05i1f25jkz8" w:colFirst="0" w:colLast="0"/>
      <w:bookmarkEnd w:id="101"/>
      <w:r>
        <w:rPr>
          <w:rFonts w:hint="default" w:ascii="Times New Roman" w:hAnsi="Times New Roman" w:cs="Times New Roman"/>
          <w:b/>
          <w:bCs/>
        </w:rPr>
        <w:drawing>
          <wp:inline distT="114300" distB="114300" distL="114300" distR="114300">
            <wp:extent cx="6172200" cy="52959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9"/>
                    <a:srcRect/>
                    <a:stretch>
                      <a:fillRect/>
                    </a:stretch>
                  </pic:blipFill>
                  <pic:spPr>
                    <a:xfrm>
                      <a:off x="0" y="0"/>
                      <a:ext cx="6172200" cy="5295900"/>
                    </a:xfrm>
                    <a:prstGeom prst="rect">
                      <a:avLst/>
                    </a:prstGeom>
                  </pic:spPr>
                </pic:pic>
              </a:graphicData>
            </a:graphic>
          </wp:inline>
        </w:drawing>
      </w:r>
    </w:p>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2" w:name="_uz9qt0f6g6a4" w:colFirst="0" w:colLast="0"/>
      <w:bookmarkEnd w:id="102"/>
    </w:p>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3" w:name="_4flfq6yocv07" w:colFirst="0" w:colLast="0"/>
      <w:bookmarkEnd w:id="103"/>
    </w:p>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4" w:name="_vdtaqlkhwvq" w:colFirst="0" w:colLast="0"/>
      <w:bookmarkEnd w:id="104"/>
    </w:p>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5" w:name="_5b7rnavkozcv" w:colFirst="0" w:colLast="0"/>
      <w:bookmarkEnd w:id="105"/>
    </w:p>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6" w:name="_p2ogqxajgr68" w:colFirst="0" w:colLast="0"/>
      <w:bookmarkEnd w:id="106"/>
    </w:p>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7" w:name="_dood382ir8hw" w:colFirst="0" w:colLast="0"/>
      <w:bookmarkEnd w:id="107"/>
    </w:p>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8" w:name="_ts9pqr75gupd" w:colFirst="0" w:colLast="0"/>
      <w:bookmarkEnd w:id="108"/>
    </w:p>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09" w:name="_aq8a8m9q8exr" w:colFirst="0" w:colLast="0"/>
      <w:bookmarkEnd w:id="109"/>
    </w:p>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0" w:name="_qfqjo68qryor" w:colFirst="0" w:colLast="0"/>
      <w:bookmarkEnd w:id="110"/>
    </w:p>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1" w:name="_nizjyb3ul15m" w:colFirst="0" w:colLast="0"/>
      <w:bookmarkEnd w:id="111"/>
    </w:p>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2" w:name="_36zernn9c21z" w:colFirst="0" w:colLast="0"/>
      <w:bookmarkEnd w:id="112"/>
    </w:p>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3" w:name="_451huv2bzyii" w:colFirst="0" w:colLast="0"/>
      <w:bookmarkEnd w:id="113"/>
    </w:p>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4" w:name="_qs6is5eweygy" w:colFirst="0" w:colLast="0"/>
      <w:bookmarkEnd w:id="114"/>
    </w:p>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5" w:name="_lw9dpolzceij" w:colFirst="0" w:colLast="0"/>
      <w:bookmarkEnd w:id="115"/>
    </w:p>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6" w:name="_rskg5gdn3tkr" w:colFirst="0" w:colLast="0"/>
      <w:bookmarkEnd w:id="116"/>
    </w:p>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0" w:right="0" w:firstLine="0"/>
        <w:jc w:val="center"/>
        <w:rPr>
          <w:rFonts w:hint="default" w:ascii="Times New Roman" w:hAnsi="Times New Roman" w:cs="Times New Roman"/>
          <w:b/>
          <w:bCs/>
        </w:rPr>
      </w:pPr>
      <w:bookmarkStart w:id="117" w:name="_ohavuiyca2l" w:colFirst="0" w:colLast="0"/>
      <w:bookmarkEnd w:id="117"/>
    </w:p>
    <w:p w14:paraId="000002C4">
      <w:pPr>
        <w:tabs>
          <w:tab w:val="left" w:pos="1252"/>
        </w:tabs>
        <w:ind w:left="0" w:firstLine="0"/>
        <w:rPr>
          <w:rFonts w:hint="default" w:ascii="Times New Roman" w:hAnsi="Times New Roman" w:cs="Times New Roman"/>
          <w:b/>
          <w:bCs/>
        </w:rPr>
      </w:pPr>
      <w:bookmarkStart w:id="118" w:name="_m0ylyshiub3c" w:colFirst="0" w:colLast="0"/>
      <w:bookmarkEnd w:id="118"/>
    </w:p>
    <w:bookmarkEnd w:id="69"/>
    <w:p w14:paraId="000002C5">
      <w:pPr>
        <w:pStyle w:val="3"/>
        <w:tabs>
          <w:tab w:val="left" w:pos="1252"/>
        </w:tabs>
        <w:rPr>
          <w:rFonts w:hint="default" w:ascii="Times New Roman" w:hAnsi="Times New Roman" w:cs="Times New Roman"/>
          <w:sz w:val="24"/>
          <w:szCs w:val="24"/>
        </w:rPr>
      </w:pPr>
      <w:bookmarkStart w:id="119" w:name="_Toc3856"/>
      <w:r>
        <w:rPr>
          <w:rFonts w:hint="default" w:ascii="Times New Roman" w:hAnsi="Times New Roman" w:cs="Times New Roman"/>
          <w:sz w:val="24"/>
          <w:szCs w:val="24"/>
          <w:rtl w:val="0"/>
        </w:rPr>
        <w:t>11.6 Alur Proses Approval</w:t>
      </w:r>
      <w:bookmarkEnd w:id="119"/>
    </w:p>
    <w:p w14:paraId="000002C6">
      <w:pPr>
        <w:tabs>
          <w:tab w:val="left" w:pos="1252"/>
        </w:tabs>
        <w:ind w:left="0" w:firstLine="0"/>
        <w:jc w:val="center"/>
        <w:rPr>
          <w:rFonts w:hint="default" w:ascii="Times New Roman" w:hAnsi="Times New Roman" w:cs="Times New Roman"/>
          <w:b/>
          <w:bCs/>
        </w:rPr>
      </w:pPr>
      <w:bookmarkStart w:id="120" w:name="_405xwf9oybg9" w:colFirst="0" w:colLast="0"/>
      <w:bookmarkEnd w:id="120"/>
      <w:r>
        <w:rPr>
          <w:rFonts w:hint="default" w:ascii="Times New Roman" w:hAnsi="Times New Roman" w:cs="Times New Roman"/>
          <w:b/>
          <w:bCs/>
        </w:rPr>
        <w:drawing>
          <wp:inline distT="114300" distB="114300" distL="114300" distR="114300">
            <wp:extent cx="5471795" cy="32702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0"/>
                    <a:srcRect/>
                    <a:stretch>
                      <a:fillRect/>
                    </a:stretch>
                  </pic:blipFill>
                  <pic:spPr>
                    <a:xfrm>
                      <a:off x="0" y="0"/>
                      <a:ext cx="5471839" cy="3270279"/>
                    </a:xfrm>
                    <a:prstGeom prst="rect">
                      <a:avLst/>
                    </a:prstGeom>
                  </pic:spPr>
                </pic:pic>
              </a:graphicData>
            </a:graphic>
          </wp:inline>
        </w:drawing>
      </w:r>
    </w:p>
    <w:p w14:paraId="000002C7">
      <w:pPr>
        <w:tabs>
          <w:tab w:val="left" w:pos="1252"/>
        </w:tabs>
        <w:ind w:left="0" w:firstLine="0"/>
        <w:rPr>
          <w:rFonts w:hint="default" w:ascii="Times New Roman" w:hAnsi="Times New Roman" w:cs="Times New Roman"/>
          <w:b/>
          <w:bCs/>
        </w:rPr>
      </w:pPr>
      <w:bookmarkStart w:id="121" w:name="_udqfk3fruex" w:colFirst="0" w:colLast="0"/>
      <w:bookmarkEnd w:id="121"/>
    </w:p>
    <w:p w14:paraId="000002C8">
      <w:pPr>
        <w:tabs>
          <w:tab w:val="left" w:pos="1252"/>
        </w:tabs>
        <w:ind w:left="0" w:firstLine="0"/>
        <w:rPr>
          <w:rFonts w:hint="default" w:ascii="Times New Roman" w:hAnsi="Times New Roman" w:cs="Times New Roman"/>
          <w:b/>
          <w:bCs/>
        </w:rPr>
      </w:pPr>
      <w:bookmarkStart w:id="122" w:name="_6gzl9bsc7r5h" w:colFirst="0" w:colLast="0"/>
      <w:bookmarkEnd w:id="122"/>
    </w:p>
    <w:p w14:paraId="000002C9">
      <w:pPr>
        <w:tabs>
          <w:tab w:val="left" w:pos="1252"/>
        </w:tabs>
        <w:ind w:left="0" w:firstLine="0"/>
        <w:rPr>
          <w:rFonts w:hint="default" w:ascii="Times New Roman" w:hAnsi="Times New Roman" w:cs="Times New Roman"/>
          <w:b/>
          <w:bCs/>
        </w:rPr>
      </w:pPr>
      <w:bookmarkStart w:id="123" w:name="_ljxbkuj4gdm4" w:colFirst="0" w:colLast="0"/>
      <w:bookmarkEnd w:id="123"/>
    </w:p>
    <w:p w14:paraId="000002CA">
      <w:pPr>
        <w:tabs>
          <w:tab w:val="left" w:pos="1252"/>
        </w:tabs>
        <w:ind w:left="0" w:firstLine="0"/>
        <w:rPr>
          <w:rFonts w:hint="default" w:ascii="Times New Roman" w:hAnsi="Times New Roman" w:cs="Times New Roman"/>
          <w:b/>
          <w:bCs/>
        </w:rPr>
      </w:pPr>
      <w:bookmarkStart w:id="124" w:name="_7d9wpwdtjisd" w:colFirst="0" w:colLast="0"/>
      <w:bookmarkEnd w:id="124"/>
    </w:p>
    <w:p w14:paraId="000002CB">
      <w:pPr>
        <w:tabs>
          <w:tab w:val="left" w:pos="1252"/>
        </w:tabs>
        <w:ind w:left="0" w:firstLine="0"/>
        <w:rPr>
          <w:rFonts w:hint="default" w:ascii="Times New Roman" w:hAnsi="Times New Roman" w:cs="Times New Roman"/>
          <w:b/>
          <w:bCs/>
        </w:rPr>
      </w:pPr>
      <w:bookmarkStart w:id="125" w:name="_wtgph25m31kf" w:colFirst="0" w:colLast="0"/>
      <w:bookmarkEnd w:id="125"/>
    </w:p>
    <w:p w14:paraId="000002CC">
      <w:pPr>
        <w:tabs>
          <w:tab w:val="left" w:pos="1252"/>
        </w:tabs>
        <w:ind w:left="0" w:firstLine="0"/>
        <w:rPr>
          <w:rFonts w:hint="default" w:ascii="Times New Roman" w:hAnsi="Times New Roman" w:cs="Times New Roman"/>
          <w:b/>
          <w:bCs/>
        </w:rPr>
      </w:pPr>
      <w:bookmarkStart w:id="126" w:name="_eji28w5f91sg" w:colFirst="0" w:colLast="0"/>
      <w:bookmarkEnd w:id="126"/>
    </w:p>
    <w:p w14:paraId="000002CD">
      <w:pPr>
        <w:tabs>
          <w:tab w:val="left" w:pos="1252"/>
        </w:tabs>
        <w:ind w:left="0" w:firstLine="0"/>
        <w:rPr>
          <w:rFonts w:hint="default" w:ascii="Times New Roman" w:hAnsi="Times New Roman" w:cs="Times New Roman"/>
          <w:b/>
          <w:bCs/>
        </w:rPr>
      </w:pPr>
      <w:bookmarkStart w:id="127" w:name="_h5ss1q1nogdh" w:colFirst="0" w:colLast="0"/>
      <w:bookmarkEnd w:id="127"/>
    </w:p>
    <w:p w14:paraId="000002CE">
      <w:pPr>
        <w:tabs>
          <w:tab w:val="left" w:pos="1252"/>
        </w:tabs>
        <w:ind w:left="0" w:firstLine="0"/>
        <w:rPr>
          <w:rFonts w:hint="default" w:ascii="Times New Roman" w:hAnsi="Times New Roman" w:cs="Times New Roman"/>
          <w:b/>
          <w:bCs/>
        </w:rPr>
      </w:pPr>
      <w:bookmarkStart w:id="128" w:name="_wpftmv4wk3pa" w:colFirst="0" w:colLast="0"/>
      <w:bookmarkEnd w:id="128"/>
    </w:p>
    <w:p w14:paraId="000002CF">
      <w:pPr>
        <w:tabs>
          <w:tab w:val="left" w:pos="1252"/>
        </w:tabs>
        <w:ind w:left="0" w:firstLine="0"/>
        <w:rPr>
          <w:rFonts w:hint="default" w:ascii="Times New Roman" w:hAnsi="Times New Roman" w:cs="Times New Roman"/>
          <w:b/>
          <w:bCs/>
        </w:rPr>
      </w:pPr>
      <w:bookmarkStart w:id="129" w:name="_43p3ih76h0m6" w:colFirst="0" w:colLast="0"/>
      <w:bookmarkEnd w:id="129"/>
    </w:p>
    <w:p w14:paraId="000002D0">
      <w:pPr>
        <w:tabs>
          <w:tab w:val="left" w:pos="1252"/>
        </w:tabs>
        <w:ind w:left="0" w:firstLine="0"/>
        <w:rPr>
          <w:rFonts w:hint="default" w:ascii="Times New Roman" w:hAnsi="Times New Roman" w:cs="Times New Roman"/>
          <w:b/>
          <w:bCs/>
        </w:rPr>
      </w:pPr>
      <w:bookmarkStart w:id="130" w:name="_bwmopgq1iu6f" w:colFirst="0" w:colLast="0"/>
      <w:bookmarkEnd w:id="130"/>
    </w:p>
    <w:p w14:paraId="000002D1">
      <w:pPr>
        <w:tabs>
          <w:tab w:val="left" w:pos="1252"/>
        </w:tabs>
        <w:ind w:left="0" w:firstLine="0"/>
        <w:rPr>
          <w:rFonts w:hint="default" w:ascii="Times New Roman" w:hAnsi="Times New Roman" w:cs="Times New Roman"/>
          <w:b/>
          <w:bCs/>
        </w:rPr>
      </w:pPr>
      <w:bookmarkStart w:id="131" w:name="_3yuc4wwy3lgr" w:colFirst="0" w:colLast="0"/>
      <w:bookmarkEnd w:id="131"/>
    </w:p>
    <w:p w14:paraId="000002D2">
      <w:pPr>
        <w:tabs>
          <w:tab w:val="left" w:pos="1252"/>
        </w:tabs>
        <w:ind w:left="0" w:firstLine="0"/>
        <w:rPr>
          <w:rFonts w:hint="default" w:ascii="Times New Roman" w:hAnsi="Times New Roman" w:cs="Times New Roman"/>
          <w:b/>
          <w:bCs/>
        </w:rPr>
      </w:pPr>
      <w:bookmarkStart w:id="132" w:name="_hm7wowahehnx" w:colFirst="0" w:colLast="0"/>
      <w:bookmarkEnd w:id="132"/>
    </w:p>
    <w:p w14:paraId="000002D3">
      <w:pPr>
        <w:tabs>
          <w:tab w:val="left" w:pos="1252"/>
        </w:tabs>
        <w:ind w:left="0" w:firstLine="0"/>
        <w:rPr>
          <w:rFonts w:hint="default" w:ascii="Times New Roman" w:hAnsi="Times New Roman" w:cs="Times New Roman"/>
          <w:b/>
          <w:bCs/>
        </w:rPr>
      </w:pPr>
      <w:bookmarkStart w:id="133" w:name="_1c3se8styjs2" w:colFirst="0" w:colLast="0"/>
      <w:bookmarkEnd w:id="133"/>
    </w:p>
    <w:p w14:paraId="000002D4">
      <w:pPr>
        <w:tabs>
          <w:tab w:val="left" w:pos="1252"/>
        </w:tabs>
        <w:ind w:left="0" w:firstLine="0"/>
        <w:rPr>
          <w:rFonts w:hint="default" w:ascii="Times New Roman" w:hAnsi="Times New Roman" w:cs="Times New Roman"/>
          <w:b/>
          <w:bCs/>
        </w:rPr>
      </w:pPr>
      <w:bookmarkStart w:id="134" w:name="_4au4w9crj8i7" w:colFirst="0" w:colLast="0"/>
      <w:bookmarkEnd w:id="134"/>
    </w:p>
    <w:p w14:paraId="000002D5">
      <w:pPr>
        <w:tabs>
          <w:tab w:val="left" w:pos="1252"/>
        </w:tabs>
        <w:ind w:left="0" w:firstLine="0"/>
        <w:rPr>
          <w:rFonts w:hint="default" w:ascii="Times New Roman" w:hAnsi="Times New Roman" w:cs="Times New Roman"/>
          <w:b/>
          <w:bCs/>
        </w:rPr>
      </w:pPr>
      <w:bookmarkStart w:id="135" w:name="_e3hqknzf0jje" w:colFirst="0" w:colLast="0"/>
      <w:bookmarkEnd w:id="135"/>
    </w:p>
    <w:p w14:paraId="000002D6">
      <w:pPr>
        <w:tabs>
          <w:tab w:val="left" w:pos="1252"/>
        </w:tabs>
        <w:ind w:left="0" w:firstLine="0"/>
        <w:rPr>
          <w:rFonts w:hint="default" w:ascii="Times New Roman" w:hAnsi="Times New Roman" w:cs="Times New Roman"/>
          <w:b/>
          <w:bCs/>
        </w:rPr>
      </w:pPr>
      <w:bookmarkStart w:id="136" w:name="_8bcvr27tg9g2" w:colFirst="0" w:colLast="0"/>
      <w:bookmarkEnd w:id="136"/>
    </w:p>
    <w:p w14:paraId="000002D7">
      <w:pPr>
        <w:tabs>
          <w:tab w:val="left" w:pos="1252"/>
        </w:tabs>
        <w:ind w:left="0" w:firstLine="0"/>
        <w:rPr>
          <w:rFonts w:hint="default" w:ascii="Times New Roman" w:hAnsi="Times New Roman" w:cs="Times New Roman"/>
          <w:b/>
          <w:bCs/>
        </w:rPr>
      </w:pPr>
      <w:bookmarkStart w:id="137" w:name="_dze93s24fquz" w:colFirst="0" w:colLast="0"/>
      <w:bookmarkEnd w:id="137"/>
    </w:p>
    <w:p w14:paraId="000002D8">
      <w:pPr>
        <w:tabs>
          <w:tab w:val="left" w:pos="1252"/>
        </w:tabs>
        <w:ind w:left="0" w:firstLine="0"/>
        <w:rPr>
          <w:rFonts w:hint="default" w:ascii="Times New Roman" w:hAnsi="Times New Roman" w:cs="Times New Roman"/>
          <w:b/>
          <w:bCs/>
        </w:rPr>
      </w:pPr>
      <w:bookmarkStart w:id="138" w:name="_lt37lvf0od7o" w:colFirst="0" w:colLast="0"/>
      <w:bookmarkEnd w:id="138"/>
    </w:p>
    <w:p w14:paraId="000002D9">
      <w:pPr>
        <w:tabs>
          <w:tab w:val="left" w:pos="1252"/>
        </w:tabs>
        <w:ind w:left="0" w:firstLine="0"/>
        <w:rPr>
          <w:rFonts w:hint="default" w:ascii="Times New Roman" w:hAnsi="Times New Roman" w:cs="Times New Roman"/>
          <w:b/>
          <w:bCs/>
        </w:rPr>
      </w:pPr>
      <w:bookmarkStart w:id="139" w:name="_4n1991tklexs" w:colFirst="0" w:colLast="0"/>
      <w:bookmarkEnd w:id="139"/>
    </w:p>
    <w:p w14:paraId="000002DA">
      <w:pPr>
        <w:tabs>
          <w:tab w:val="left" w:pos="1252"/>
        </w:tabs>
        <w:ind w:left="0" w:firstLine="0"/>
        <w:rPr>
          <w:rFonts w:hint="default" w:ascii="Times New Roman" w:hAnsi="Times New Roman" w:cs="Times New Roman"/>
          <w:b/>
          <w:bCs/>
        </w:rPr>
      </w:pPr>
      <w:bookmarkStart w:id="140" w:name="_e3dloeaposda" w:colFirst="0" w:colLast="0"/>
      <w:bookmarkEnd w:id="140"/>
    </w:p>
    <w:p w14:paraId="000002DB">
      <w:pPr>
        <w:tabs>
          <w:tab w:val="left" w:pos="1252"/>
        </w:tabs>
        <w:ind w:left="0" w:firstLine="0"/>
        <w:rPr>
          <w:rFonts w:hint="default" w:ascii="Times New Roman" w:hAnsi="Times New Roman" w:cs="Times New Roman"/>
          <w:b/>
          <w:bCs/>
        </w:rPr>
      </w:pPr>
      <w:bookmarkStart w:id="141" w:name="_rst15eno05y" w:colFirst="0" w:colLast="0"/>
      <w:bookmarkEnd w:id="141"/>
    </w:p>
    <w:p w14:paraId="000002DC">
      <w:pPr>
        <w:tabs>
          <w:tab w:val="left" w:pos="1252"/>
        </w:tabs>
        <w:ind w:left="0" w:firstLine="0"/>
        <w:rPr>
          <w:rFonts w:hint="default" w:ascii="Times New Roman" w:hAnsi="Times New Roman" w:cs="Times New Roman"/>
          <w:b/>
          <w:bCs/>
        </w:rPr>
      </w:pPr>
      <w:bookmarkStart w:id="142" w:name="_ifvdrd8ylf76" w:colFirst="0" w:colLast="0"/>
      <w:bookmarkEnd w:id="142"/>
    </w:p>
    <w:p w14:paraId="000002DD">
      <w:pPr>
        <w:tabs>
          <w:tab w:val="left" w:pos="1252"/>
        </w:tabs>
        <w:ind w:left="0" w:firstLine="0"/>
        <w:rPr>
          <w:rFonts w:hint="default" w:ascii="Times New Roman" w:hAnsi="Times New Roman" w:cs="Times New Roman"/>
          <w:b/>
          <w:bCs/>
        </w:rPr>
      </w:pPr>
      <w:bookmarkStart w:id="143" w:name="_1i0e8d9fqncs" w:colFirst="0" w:colLast="0"/>
      <w:bookmarkEnd w:id="143"/>
    </w:p>
    <w:p w14:paraId="000002DE">
      <w:pPr>
        <w:tabs>
          <w:tab w:val="left" w:pos="1252"/>
        </w:tabs>
        <w:ind w:left="0" w:firstLine="0"/>
        <w:rPr>
          <w:rFonts w:hint="default" w:ascii="Times New Roman" w:hAnsi="Times New Roman" w:cs="Times New Roman"/>
          <w:b/>
          <w:bCs/>
        </w:rPr>
      </w:pPr>
      <w:bookmarkStart w:id="144" w:name="_2fc8fp68jwr7" w:colFirst="0" w:colLast="0"/>
      <w:bookmarkEnd w:id="144"/>
    </w:p>
    <w:p w14:paraId="000002DF">
      <w:pPr>
        <w:tabs>
          <w:tab w:val="left" w:pos="1252"/>
        </w:tabs>
        <w:ind w:left="0" w:firstLine="0"/>
        <w:rPr>
          <w:rFonts w:hint="default" w:ascii="Times New Roman" w:hAnsi="Times New Roman" w:cs="Times New Roman"/>
          <w:b/>
          <w:bCs/>
        </w:rPr>
      </w:pPr>
      <w:bookmarkStart w:id="145" w:name="_6fjycpl9ctwo" w:colFirst="0" w:colLast="0"/>
      <w:bookmarkEnd w:id="145"/>
    </w:p>
    <w:p w14:paraId="000002E0">
      <w:pPr>
        <w:tabs>
          <w:tab w:val="left" w:pos="1252"/>
        </w:tabs>
        <w:ind w:left="0" w:firstLine="0"/>
        <w:rPr>
          <w:rFonts w:hint="default" w:ascii="Times New Roman" w:hAnsi="Times New Roman" w:cs="Times New Roman"/>
          <w:b/>
          <w:bCs/>
        </w:rPr>
      </w:pPr>
      <w:bookmarkStart w:id="146" w:name="_5joh0uw4onua" w:colFirst="0" w:colLast="0"/>
      <w:bookmarkEnd w:id="146"/>
    </w:p>
    <w:p w14:paraId="000002E8">
      <w:pPr>
        <w:tabs>
          <w:tab w:val="left" w:pos="1252"/>
        </w:tabs>
        <w:ind w:left="0" w:firstLine="0"/>
        <w:rPr>
          <w:rFonts w:hint="default" w:ascii="Times New Roman" w:hAnsi="Times New Roman" w:cs="Times New Roman"/>
          <w:b/>
          <w:bCs/>
        </w:rPr>
      </w:pPr>
      <w:bookmarkStart w:id="147" w:name="_13fcqjmrrcoj" w:colFirst="0" w:colLast="0"/>
      <w:bookmarkEnd w:id="147"/>
      <w:bookmarkStart w:id="148" w:name="_z8ykmln06wol" w:colFirst="0" w:colLast="0"/>
      <w:bookmarkEnd w:id="148"/>
      <w:bookmarkStart w:id="149" w:name="_oo37d280844d" w:colFirst="0" w:colLast="0"/>
      <w:bookmarkEnd w:id="149"/>
      <w:bookmarkStart w:id="150" w:name="_mv6hswc6b5q7" w:colFirst="0" w:colLast="0"/>
      <w:bookmarkEnd w:id="150"/>
      <w:bookmarkStart w:id="151" w:name="_6480oahei1w3" w:colFirst="0" w:colLast="0"/>
      <w:bookmarkEnd w:id="151"/>
      <w:bookmarkStart w:id="152" w:name="_hcbhtkd6qiw0" w:colFirst="0" w:colLast="0"/>
      <w:bookmarkEnd w:id="152"/>
      <w:bookmarkStart w:id="153" w:name="_bud30v7yhs0x" w:colFirst="0" w:colLast="0"/>
      <w:bookmarkEnd w:id="153"/>
      <w:bookmarkStart w:id="154" w:name="_1lpiyfuvti20" w:colFirst="0" w:colLast="0"/>
      <w:bookmarkEnd w:id="154"/>
    </w:p>
    <w:p w14:paraId="135D7E74">
      <w:pPr>
        <w:pStyle w:val="3"/>
        <w:bidi w:val="0"/>
        <w:rPr>
          <w:rFonts w:hint="default" w:ascii="Times New Roman" w:hAnsi="Times New Roman" w:cs="Times New Roman"/>
          <w:sz w:val="24"/>
          <w:szCs w:val="24"/>
          <w:rtl w:val="0"/>
        </w:rPr>
      </w:pPr>
      <w:bookmarkStart w:id="155" w:name="_n4zk197jx4x4" w:colFirst="0" w:colLast="0"/>
      <w:bookmarkEnd w:id="155"/>
      <w:bookmarkStart w:id="156" w:name="_Toc9528"/>
      <w:r>
        <w:rPr>
          <w:rFonts w:hint="default" w:ascii="Times New Roman" w:hAnsi="Times New Roman" w:cs="Times New Roman"/>
          <w:sz w:val="24"/>
          <w:szCs w:val="24"/>
          <w:rtl w:val="0"/>
        </w:rPr>
        <w:t>11.7 Alur Proses Security Scan Out</w:t>
      </w:r>
      <w:bookmarkEnd w:id="156"/>
    </w:p>
    <w:p w14:paraId="000002E9">
      <w:pPr>
        <w:bidi w:val="0"/>
        <w:rPr>
          <w:rFonts w:hint="default" w:ascii="Times New Roman" w:hAnsi="Times New Roman" w:cs="Times New Roman"/>
        </w:rPr>
      </w:pPr>
      <w:r>
        <w:rPr>
          <w:rFonts w:hint="default" w:ascii="Times New Roman" w:hAnsi="Times New Roman" w:cs="Times New Roman"/>
        </w:rPr>
        <w:drawing>
          <wp:inline distT="114300" distB="114300" distL="114300" distR="114300">
            <wp:extent cx="6172200" cy="5359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1"/>
                    <a:srcRect/>
                    <a:stretch>
                      <a:fillRect/>
                    </a:stretch>
                  </pic:blipFill>
                  <pic:spPr>
                    <a:xfrm>
                      <a:off x="0" y="0"/>
                      <a:ext cx="6172200" cy="5359400"/>
                    </a:xfrm>
                    <a:prstGeom prst="rect">
                      <a:avLst/>
                    </a:prstGeom>
                  </pic:spPr>
                </pic:pic>
              </a:graphicData>
            </a:graphic>
          </wp:inline>
        </w:drawing>
      </w:r>
    </w:p>
    <w:p w14:paraId="000002EA">
      <w:pPr>
        <w:tabs>
          <w:tab w:val="left" w:pos="1252"/>
        </w:tabs>
        <w:ind w:left="0" w:firstLine="0"/>
        <w:rPr>
          <w:rFonts w:hint="default" w:ascii="Times New Roman" w:hAnsi="Times New Roman" w:cs="Times New Roman"/>
          <w:b/>
          <w:bCs/>
        </w:rPr>
      </w:pPr>
      <w:bookmarkStart w:id="157" w:name="_dllc6ljuvqie" w:colFirst="0" w:colLast="0"/>
      <w:bookmarkEnd w:id="157"/>
    </w:p>
    <w:p w14:paraId="000002EB">
      <w:pPr>
        <w:tabs>
          <w:tab w:val="left" w:pos="1252"/>
        </w:tabs>
        <w:ind w:left="0" w:firstLine="0"/>
        <w:rPr>
          <w:rFonts w:hint="default" w:ascii="Times New Roman" w:hAnsi="Times New Roman" w:cs="Times New Roman"/>
          <w:b/>
          <w:bCs/>
        </w:rPr>
      </w:pPr>
      <w:bookmarkStart w:id="158" w:name="_gi8dmqkm5q4u" w:colFirst="0" w:colLast="0"/>
      <w:bookmarkEnd w:id="158"/>
    </w:p>
    <w:p w14:paraId="000002EC">
      <w:pPr>
        <w:tabs>
          <w:tab w:val="left" w:pos="1252"/>
        </w:tabs>
        <w:ind w:left="0" w:firstLine="0"/>
        <w:rPr>
          <w:rFonts w:hint="default" w:ascii="Times New Roman" w:hAnsi="Times New Roman" w:cs="Times New Roman"/>
          <w:b/>
          <w:bCs/>
        </w:rPr>
      </w:pPr>
      <w:bookmarkStart w:id="159" w:name="_f34kb5prqh6" w:colFirst="0" w:colLast="0"/>
      <w:bookmarkEnd w:id="159"/>
    </w:p>
    <w:p w14:paraId="000002ED">
      <w:pPr>
        <w:tabs>
          <w:tab w:val="left" w:pos="1252"/>
        </w:tabs>
        <w:ind w:left="0" w:firstLine="0"/>
        <w:rPr>
          <w:rFonts w:hint="default" w:ascii="Times New Roman" w:hAnsi="Times New Roman" w:cs="Times New Roman"/>
          <w:b/>
          <w:bCs/>
        </w:rPr>
      </w:pPr>
      <w:bookmarkStart w:id="160" w:name="_mnsaglnwl5z" w:colFirst="0" w:colLast="0"/>
      <w:bookmarkEnd w:id="160"/>
    </w:p>
    <w:p w14:paraId="000002EE">
      <w:pPr>
        <w:tabs>
          <w:tab w:val="left" w:pos="1252"/>
        </w:tabs>
        <w:ind w:left="0" w:firstLine="0"/>
        <w:rPr>
          <w:rFonts w:hint="default" w:ascii="Times New Roman" w:hAnsi="Times New Roman" w:cs="Times New Roman"/>
          <w:b/>
          <w:bCs/>
        </w:rPr>
      </w:pPr>
      <w:bookmarkStart w:id="161" w:name="_zecnhb1onk4y" w:colFirst="0" w:colLast="0"/>
      <w:bookmarkEnd w:id="161"/>
    </w:p>
    <w:p w14:paraId="000002EF">
      <w:pPr>
        <w:tabs>
          <w:tab w:val="left" w:pos="1252"/>
        </w:tabs>
        <w:ind w:left="0" w:firstLine="0"/>
        <w:rPr>
          <w:rFonts w:hint="default" w:ascii="Times New Roman" w:hAnsi="Times New Roman" w:cs="Times New Roman"/>
          <w:b/>
          <w:bCs/>
        </w:rPr>
      </w:pPr>
      <w:bookmarkStart w:id="162" w:name="_j9a7xjyzd5vs" w:colFirst="0" w:colLast="0"/>
      <w:bookmarkEnd w:id="162"/>
    </w:p>
    <w:p w14:paraId="000002F0">
      <w:pPr>
        <w:tabs>
          <w:tab w:val="left" w:pos="1252"/>
        </w:tabs>
        <w:ind w:left="0" w:firstLine="0"/>
        <w:rPr>
          <w:rFonts w:hint="default" w:ascii="Times New Roman" w:hAnsi="Times New Roman" w:cs="Times New Roman"/>
          <w:b/>
          <w:bCs/>
        </w:rPr>
      </w:pPr>
      <w:bookmarkStart w:id="163" w:name="_l6pklzpn0mfn" w:colFirst="0" w:colLast="0"/>
      <w:bookmarkEnd w:id="163"/>
    </w:p>
    <w:p w14:paraId="000002F1">
      <w:pPr>
        <w:tabs>
          <w:tab w:val="left" w:pos="1252"/>
        </w:tabs>
        <w:ind w:left="0" w:firstLine="0"/>
        <w:rPr>
          <w:rFonts w:hint="default" w:ascii="Times New Roman" w:hAnsi="Times New Roman" w:cs="Times New Roman"/>
          <w:b/>
          <w:bCs/>
        </w:rPr>
      </w:pPr>
      <w:bookmarkStart w:id="164" w:name="_eutmcfy5y14j" w:colFirst="0" w:colLast="0"/>
      <w:bookmarkEnd w:id="164"/>
    </w:p>
    <w:p w14:paraId="000002FE">
      <w:pPr>
        <w:pStyle w:val="3"/>
        <w:bidi w:val="0"/>
        <w:rPr>
          <w:rFonts w:hint="default" w:ascii="Times New Roman" w:hAnsi="Times New Roman" w:cs="Times New Roman"/>
          <w:sz w:val="24"/>
          <w:szCs w:val="24"/>
        </w:rPr>
      </w:pPr>
      <w:bookmarkStart w:id="165" w:name="_ikynlsdrzxvh" w:colFirst="0" w:colLast="0"/>
      <w:bookmarkEnd w:id="165"/>
      <w:bookmarkStart w:id="166" w:name="_Toc28502"/>
      <w:bookmarkStart w:id="167" w:name="_ocgro37u0mn3" w:colFirst="0" w:colLast="0"/>
      <w:r>
        <w:rPr>
          <w:rFonts w:hint="default" w:ascii="Times New Roman" w:hAnsi="Times New Roman" w:cs="Times New Roman"/>
          <w:sz w:val="24"/>
          <w:szCs w:val="24"/>
          <w:rtl w:val="0"/>
        </w:rPr>
        <w:t>11.8 Alur Proses Pencatatan Masuk Kembali (Tap In Kartu Akses)</w:t>
      </w:r>
      <w:bookmarkEnd w:id="166"/>
      <w:r>
        <w:rPr>
          <w:rFonts w:hint="default" w:ascii="Times New Roman" w:hAnsi="Times New Roman" w:cs="Times New Roman"/>
          <w:sz w:val="24"/>
          <w:szCs w:val="24"/>
          <w:rtl w:val="0"/>
        </w:rPr>
        <w:t xml:space="preserve"> </w:t>
      </w:r>
    </w:p>
    <w:p w14:paraId="000002FF">
      <w:pPr>
        <w:tabs>
          <w:tab w:val="left" w:pos="1252"/>
        </w:tabs>
        <w:rPr>
          <w:rFonts w:hint="default" w:ascii="Times New Roman" w:hAnsi="Times New Roman" w:cs="Times New Roman"/>
        </w:rPr>
      </w:pPr>
      <w:r>
        <w:rPr>
          <w:rFonts w:hint="default" w:ascii="Times New Roman" w:hAnsi="Times New Roman" w:cs="Times New Roman"/>
        </w:rPr>
        <w:drawing>
          <wp:inline distT="114300" distB="114300" distL="114300" distR="114300">
            <wp:extent cx="6172200" cy="5562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2"/>
                    <a:srcRect/>
                    <a:stretch>
                      <a:fillRect/>
                    </a:stretch>
                  </pic:blipFill>
                  <pic:spPr>
                    <a:xfrm>
                      <a:off x="0" y="0"/>
                      <a:ext cx="6172200" cy="5562600"/>
                    </a:xfrm>
                    <a:prstGeom prst="rect">
                      <a:avLst/>
                    </a:prstGeom>
                  </pic:spPr>
                </pic:pic>
              </a:graphicData>
            </a:graphic>
          </wp:inline>
        </w:drawing>
      </w:r>
    </w:p>
    <w:p w14:paraId="00000300">
      <w:pPr>
        <w:tabs>
          <w:tab w:val="left" w:pos="1252"/>
        </w:tabs>
        <w:ind w:left="0" w:firstLine="0"/>
        <w:rPr>
          <w:rFonts w:hint="default" w:ascii="Times New Roman" w:hAnsi="Times New Roman" w:cs="Times New Roman"/>
          <w:b/>
          <w:bCs/>
        </w:rPr>
      </w:pPr>
      <w:bookmarkStart w:id="168" w:name="_wpikxh30kaue" w:colFirst="0" w:colLast="0"/>
      <w:bookmarkEnd w:id="168"/>
    </w:p>
    <w:p w14:paraId="00000301">
      <w:pPr>
        <w:tabs>
          <w:tab w:val="left" w:pos="1252"/>
        </w:tabs>
        <w:rPr>
          <w:rFonts w:hint="default" w:ascii="Times New Roman" w:hAnsi="Times New Roman" w:cs="Times New Roman"/>
          <w:b/>
          <w:bCs/>
        </w:rPr>
      </w:pPr>
    </w:p>
    <w:p w14:paraId="00000302">
      <w:pPr>
        <w:tabs>
          <w:tab w:val="left" w:pos="1252"/>
        </w:tabs>
        <w:rPr>
          <w:rFonts w:hint="default" w:ascii="Times New Roman" w:hAnsi="Times New Roman" w:cs="Times New Roman"/>
          <w:b/>
          <w:bCs/>
        </w:rPr>
      </w:pPr>
      <w:bookmarkStart w:id="169" w:name="_gitmhb1lladr" w:colFirst="0" w:colLast="0"/>
      <w:bookmarkEnd w:id="169"/>
    </w:p>
    <w:p w14:paraId="00000303">
      <w:pPr>
        <w:tabs>
          <w:tab w:val="left" w:pos="1252"/>
        </w:tabs>
        <w:rPr>
          <w:rFonts w:hint="default" w:ascii="Times New Roman" w:hAnsi="Times New Roman" w:cs="Times New Roman"/>
          <w:b/>
          <w:bCs/>
        </w:rPr>
      </w:pPr>
      <w:bookmarkStart w:id="170" w:name="_vwon8unyqirg" w:colFirst="0" w:colLast="0"/>
      <w:bookmarkEnd w:id="170"/>
    </w:p>
    <w:p w14:paraId="00000304">
      <w:pPr>
        <w:tabs>
          <w:tab w:val="left" w:pos="1252"/>
        </w:tabs>
        <w:rPr>
          <w:rFonts w:hint="default" w:ascii="Times New Roman" w:hAnsi="Times New Roman" w:cs="Times New Roman"/>
          <w:b/>
          <w:bCs/>
        </w:rPr>
      </w:pPr>
      <w:bookmarkStart w:id="171" w:name="_ks8lk3eo0lyf" w:colFirst="0" w:colLast="0"/>
      <w:bookmarkEnd w:id="171"/>
    </w:p>
    <w:p w14:paraId="00000305">
      <w:pPr>
        <w:tabs>
          <w:tab w:val="left" w:pos="1252"/>
        </w:tabs>
        <w:rPr>
          <w:rFonts w:hint="default" w:ascii="Times New Roman" w:hAnsi="Times New Roman" w:cs="Times New Roman"/>
          <w:b/>
          <w:bCs/>
        </w:rPr>
      </w:pPr>
      <w:bookmarkStart w:id="172" w:name="_bx7xgad9xxlt" w:colFirst="0" w:colLast="0"/>
      <w:bookmarkEnd w:id="172"/>
    </w:p>
    <w:p w14:paraId="00000306">
      <w:pPr>
        <w:tabs>
          <w:tab w:val="left" w:pos="1252"/>
        </w:tabs>
        <w:rPr>
          <w:rFonts w:hint="default" w:ascii="Times New Roman" w:hAnsi="Times New Roman" w:cs="Times New Roman"/>
          <w:b/>
          <w:bCs/>
        </w:rPr>
      </w:pPr>
      <w:bookmarkStart w:id="173" w:name="_sgbsb0d3bi8l" w:colFirst="0" w:colLast="0"/>
      <w:bookmarkEnd w:id="173"/>
    </w:p>
    <w:p w14:paraId="00000307">
      <w:pPr>
        <w:tabs>
          <w:tab w:val="left" w:pos="1252"/>
        </w:tabs>
        <w:rPr>
          <w:rFonts w:hint="default" w:ascii="Times New Roman" w:hAnsi="Times New Roman" w:cs="Times New Roman"/>
          <w:b/>
          <w:bCs/>
        </w:rPr>
      </w:pPr>
      <w:bookmarkStart w:id="174" w:name="_6nd96umq33pp" w:colFirst="0" w:colLast="0"/>
      <w:bookmarkEnd w:id="174"/>
    </w:p>
    <w:p w14:paraId="00000308">
      <w:pPr>
        <w:tabs>
          <w:tab w:val="left" w:pos="1252"/>
        </w:tabs>
        <w:rPr>
          <w:rFonts w:hint="default" w:ascii="Times New Roman" w:hAnsi="Times New Roman" w:cs="Times New Roman"/>
          <w:b/>
          <w:bCs/>
        </w:rPr>
      </w:pPr>
      <w:bookmarkStart w:id="175" w:name="_v59c5f9s3tc6" w:colFirst="0" w:colLast="0"/>
      <w:bookmarkEnd w:id="175"/>
    </w:p>
    <w:p w14:paraId="00000309">
      <w:pPr>
        <w:tabs>
          <w:tab w:val="left" w:pos="1252"/>
        </w:tabs>
        <w:rPr>
          <w:rFonts w:hint="default" w:ascii="Times New Roman" w:hAnsi="Times New Roman" w:cs="Times New Roman"/>
          <w:b/>
          <w:bCs/>
        </w:rPr>
      </w:pPr>
      <w:bookmarkStart w:id="176" w:name="_yxxrxlpd92fi" w:colFirst="0" w:colLast="0"/>
      <w:bookmarkEnd w:id="176"/>
    </w:p>
    <w:p w14:paraId="0000030A">
      <w:pPr>
        <w:tabs>
          <w:tab w:val="left" w:pos="1252"/>
        </w:tabs>
        <w:rPr>
          <w:rFonts w:hint="default" w:ascii="Times New Roman" w:hAnsi="Times New Roman" w:cs="Times New Roman"/>
          <w:b/>
          <w:bCs/>
        </w:rPr>
      </w:pPr>
      <w:bookmarkStart w:id="177" w:name="_5u1w7u6y5q1y" w:colFirst="0" w:colLast="0"/>
      <w:bookmarkEnd w:id="177"/>
    </w:p>
    <w:p w14:paraId="0000030B">
      <w:pPr>
        <w:tabs>
          <w:tab w:val="left" w:pos="1252"/>
        </w:tabs>
        <w:rPr>
          <w:rFonts w:hint="default" w:ascii="Times New Roman" w:hAnsi="Times New Roman" w:cs="Times New Roman"/>
          <w:b/>
          <w:bCs/>
        </w:rPr>
      </w:pPr>
      <w:bookmarkStart w:id="178" w:name="_jn6ejepkzrg0" w:colFirst="0" w:colLast="0"/>
      <w:bookmarkEnd w:id="178"/>
    </w:p>
    <w:p w14:paraId="0000030C">
      <w:pPr>
        <w:tabs>
          <w:tab w:val="left" w:pos="1252"/>
        </w:tabs>
        <w:rPr>
          <w:rFonts w:hint="default" w:ascii="Times New Roman" w:hAnsi="Times New Roman" w:cs="Times New Roman"/>
          <w:b/>
          <w:bCs/>
        </w:rPr>
      </w:pPr>
      <w:bookmarkStart w:id="179" w:name="_73rtgpbujf2p" w:colFirst="0" w:colLast="0"/>
      <w:bookmarkEnd w:id="179"/>
    </w:p>
    <w:p w14:paraId="0000030D">
      <w:pPr>
        <w:tabs>
          <w:tab w:val="left" w:pos="1252"/>
        </w:tabs>
        <w:rPr>
          <w:rFonts w:hint="default" w:ascii="Times New Roman" w:hAnsi="Times New Roman" w:cs="Times New Roman"/>
          <w:b/>
          <w:bCs/>
        </w:rPr>
      </w:pPr>
      <w:bookmarkStart w:id="180" w:name="_12ibd4hrb9wc" w:colFirst="0" w:colLast="0"/>
      <w:bookmarkEnd w:id="180"/>
    </w:p>
    <w:p w14:paraId="0000030E">
      <w:pPr>
        <w:tabs>
          <w:tab w:val="left" w:pos="1252"/>
        </w:tabs>
        <w:rPr>
          <w:rFonts w:hint="default" w:ascii="Times New Roman" w:hAnsi="Times New Roman" w:cs="Times New Roman"/>
          <w:b/>
          <w:bCs/>
        </w:rPr>
      </w:pPr>
      <w:bookmarkStart w:id="181" w:name="_w3zlj5da0dhd" w:colFirst="0" w:colLast="0"/>
      <w:bookmarkEnd w:id="181"/>
    </w:p>
    <w:p w14:paraId="0000030F">
      <w:pPr>
        <w:tabs>
          <w:tab w:val="left" w:pos="1252"/>
        </w:tabs>
        <w:rPr>
          <w:rFonts w:hint="default" w:ascii="Times New Roman" w:hAnsi="Times New Roman" w:cs="Times New Roman"/>
          <w:b/>
          <w:bCs/>
        </w:rPr>
      </w:pPr>
      <w:bookmarkStart w:id="182" w:name="_1l6btrep1ywp" w:colFirst="0" w:colLast="0"/>
      <w:bookmarkEnd w:id="182"/>
    </w:p>
    <w:p w14:paraId="00000310">
      <w:pPr>
        <w:tabs>
          <w:tab w:val="left" w:pos="1252"/>
        </w:tabs>
        <w:rPr>
          <w:rFonts w:hint="default" w:ascii="Times New Roman" w:hAnsi="Times New Roman" w:cs="Times New Roman"/>
          <w:b/>
          <w:bCs/>
        </w:rPr>
      </w:pPr>
      <w:bookmarkStart w:id="183" w:name="_dtgkmcbtc23t" w:colFirst="0" w:colLast="0"/>
      <w:bookmarkEnd w:id="183"/>
    </w:p>
    <w:p w14:paraId="00000311">
      <w:pPr>
        <w:tabs>
          <w:tab w:val="left" w:pos="1252"/>
        </w:tabs>
        <w:rPr>
          <w:rFonts w:hint="default" w:ascii="Times New Roman" w:hAnsi="Times New Roman" w:cs="Times New Roman"/>
          <w:b/>
          <w:bCs/>
        </w:rPr>
      </w:pPr>
      <w:bookmarkStart w:id="184" w:name="_78e3j6l9sapp" w:colFirst="0" w:colLast="0"/>
      <w:bookmarkEnd w:id="184"/>
    </w:p>
    <w:p w14:paraId="00000312">
      <w:pPr>
        <w:tabs>
          <w:tab w:val="left" w:pos="1252"/>
        </w:tabs>
        <w:rPr>
          <w:rFonts w:hint="default" w:ascii="Times New Roman" w:hAnsi="Times New Roman" w:cs="Times New Roman"/>
          <w:b/>
          <w:bCs/>
        </w:rPr>
      </w:pPr>
      <w:bookmarkStart w:id="185" w:name="_epcujogbhvc3" w:colFirst="0" w:colLast="0"/>
      <w:bookmarkEnd w:id="185"/>
    </w:p>
    <w:p w14:paraId="00000313">
      <w:pPr>
        <w:tabs>
          <w:tab w:val="left" w:pos="1252"/>
        </w:tabs>
        <w:rPr>
          <w:rFonts w:hint="default" w:ascii="Times New Roman" w:hAnsi="Times New Roman" w:cs="Times New Roman"/>
          <w:b/>
          <w:bCs/>
        </w:rPr>
      </w:pPr>
      <w:bookmarkStart w:id="186" w:name="_9okuw19v9lm7" w:colFirst="0" w:colLast="0"/>
      <w:bookmarkEnd w:id="186"/>
    </w:p>
    <w:p w14:paraId="00000314">
      <w:pPr>
        <w:tabs>
          <w:tab w:val="left" w:pos="1252"/>
        </w:tabs>
        <w:rPr>
          <w:rFonts w:hint="default" w:ascii="Times New Roman" w:hAnsi="Times New Roman" w:cs="Times New Roman"/>
          <w:b/>
          <w:bCs/>
        </w:rPr>
      </w:pPr>
      <w:bookmarkStart w:id="187" w:name="_8qe91o3rlsip" w:colFirst="0" w:colLast="0"/>
      <w:bookmarkEnd w:id="187"/>
    </w:p>
    <w:p w14:paraId="00000315">
      <w:pPr>
        <w:tabs>
          <w:tab w:val="left" w:pos="1252"/>
        </w:tabs>
        <w:rPr>
          <w:rFonts w:hint="default" w:ascii="Times New Roman" w:hAnsi="Times New Roman" w:cs="Times New Roman"/>
          <w:b/>
          <w:bCs/>
        </w:rPr>
      </w:pPr>
      <w:bookmarkStart w:id="188" w:name="_wlxt1alro8ir" w:colFirst="0" w:colLast="0"/>
      <w:bookmarkEnd w:id="188"/>
    </w:p>
    <w:p w14:paraId="00000316">
      <w:pPr>
        <w:tabs>
          <w:tab w:val="left" w:pos="1252"/>
        </w:tabs>
        <w:rPr>
          <w:rFonts w:hint="default" w:ascii="Times New Roman" w:hAnsi="Times New Roman" w:cs="Times New Roman"/>
          <w:b/>
          <w:bCs/>
        </w:rPr>
      </w:pPr>
      <w:bookmarkStart w:id="189" w:name="_snwn088ayqd9" w:colFirst="0" w:colLast="0"/>
      <w:bookmarkEnd w:id="189"/>
    </w:p>
    <w:p w14:paraId="00000317">
      <w:pPr>
        <w:tabs>
          <w:tab w:val="left" w:pos="1252"/>
        </w:tabs>
        <w:rPr>
          <w:rFonts w:hint="default" w:ascii="Times New Roman" w:hAnsi="Times New Roman" w:cs="Times New Roman"/>
          <w:b/>
          <w:bCs/>
        </w:rPr>
      </w:pPr>
      <w:bookmarkStart w:id="190" w:name="_2hn6vh93jhql" w:colFirst="0" w:colLast="0"/>
      <w:bookmarkEnd w:id="190"/>
    </w:p>
    <w:p w14:paraId="00000318">
      <w:pPr>
        <w:tabs>
          <w:tab w:val="left" w:pos="1252"/>
        </w:tabs>
        <w:rPr>
          <w:rFonts w:hint="default" w:ascii="Times New Roman" w:hAnsi="Times New Roman" w:cs="Times New Roman"/>
          <w:b/>
          <w:bCs/>
        </w:rPr>
      </w:pPr>
      <w:bookmarkStart w:id="191" w:name="_hzgmgp23ai3r" w:colFirst="0" w:colLast="0"/>
      <w:bookmarkEnd w:id="191"/>
    </w:p>
    <w:p w14:paraId="00000319">
      <w:pPr>
        <w:tabs>
          <w:tab w:val="left" w:pos="1252"/>
        </w:tabs>
        <w:rPr>
          <w:rFonts w:hint="default" w:ascii="Times New Roman" w:hAnsi="Times New Roman" w:cs="Times New Roman"/>
          <w:b/>
          <w:bCs/>
        </w:rPr>
      </w:pPr>
      <w:bookmarkStart w:id="192" w:name="_4vak4qn6zluj" w:colFirst="0" w:colLast="0"/>
      <w:bookmarkEnd w:id="192"/>
    </w:p>
    <w:p w14:paraId="0000031A">
      <w:pPr>
        <w:tabs>
          <w:tab w:val="left" w:pos="1252"/>
        </w:tabs>
        <w:rPr>
          <w:rFonts w:hint="default" w:ascii="Times New Roman" w:hAnsi="Times New Roman" w:cs="Times New Roman"/>
          <w:b/>
          <w:bCs/>
        </w:rPr>
      </w:pPr>
      <w:bookmarkStart w:id="193" w:name="_p2h9lt19i3on" w:colFirst="0" w:colLast="0"/>
      <w:bookmarkEnd w:id="193"/>
    </w:p>
    <w:p w14:paraId="0000031D">
      <w:pPr>
        <w:pStyle w:val="3"/>
        <w:tabs>
          <w:tab w:val="left" w:pos="1252"/>
        </w:tabs>
        <w:rPr>
          <w:rFonts w:hint="default" w:ascii="Times New Roman" w:hAnsi="Times New Roman" w:cs="Times New Roman"/>
          <w:sz w:val="24"/>
          <w:szCs w:val="24"/>
        </w:rPr>
      </w:pPr>
      <w:bookmarkStart w:id="194" w:name="_lnm5ks41brqo" w:colFirst="0" w:colLast="0"/>
      <w:bookmarkEnd w:id="194"/>
      <w:bookmarkStart w:id="195" w:name="_3u7yvqv6bax1" w:colFirst="0" w:colLast="0"/>
      <w:bookmarkEnd w:id="195"/>
      <w:bookmarkStart w:id="196" w:name="_c8yl8smltw3k" w:colFirst="0" w:colLast="0"/>
      <w:bookmarkEnd w:id="196"/>
      <w:bookmarkStart w:id="197" w:name="_Toc14510"/>
      <w:r>
        <w:rPr>
          <w:rFonts w:hint="default" w:ascii="Times New Roman" w:hAnsi="Times New Roman" w:cs="Times New Roman"/>
          <w:sz w:val="24"/>
          <w:szCs w:val="24"/>
          <w:rtl w:val="0"/>
        </w:rPr>
        <w:t>11.9 Alur Proses Monitoring</w:t>
      </w:r>
      <w:bookmarkEnd w:id="197"/>
    </w:p>
    <w:p w14:paraId="0000031E">
      <w:pPr>
        <w:tabs>
          <w:tab w:val="left" w:pos="1252"/>
        </w:tabs>
        <w:rPr>
          <w:rFonts w:hint="default" w:ascii="Times New Roman" w:hAnsi="Times New Roman" w:cs="Times New Roman"/>
          <w:b/>
          <w:bCs/>
        </w:rPr>
      </w:pPr>
      <w:bookmarkStart w:id="198" w:name="_a7w1tq24vdrg" w:colFirst="0" w:colLast="0"/>
      <w:bookmarkEnd w:id="198"/>
      <w:r>
        <w:rPr>
          <w:rFonts w:hint="default" w:ascii="Times New Roman" w:hAnsi="Times New Roman" w:cs="Times New Roman"/>
          <w:b/>
          <w:bCs/>
        </w:rPr>
        <w:drawing>
          <wp:inline distT="114300" distB="114300" distL="114300" distR="114300">
            <wp:extent cx="5131435" cy="4978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3"/>
                    <a:srcRect/>
                    <a:stretch>
                      <a:fillRect/>
                    </a:stretch>
                  </pic:blipFill>
                  <pic:spPr>
                    <a:xfrm>
                      <a:off x="0" y="0"/>
                      <a:ext cx="5131581" cy="4979020"/>
                    </a:xfrm>
                    <a:prstGeom prst="rect">
                      <a:avLst/>
                    </a:prstGeom>
                  </pic:spPr>
                </pic:pic>
              </a:graphicData>
            </a:graphic>
          </wp:inline>
        </w:drawing>
      </w:r>
    </w:p>
    <w:p w14:paraId="0000031F">
      <w:pPr>
        <w:tabs>
          <w:tab w:val="left" w:pos="1252"/>
        </w:tabs>
        <w:rPr>
          <w:rFonts w:hint="default" w:ascii="Times New Roman" w:hAnsi="Times New Roman" w:cs="Times New Roman"/>
          <w:b/>
          <w:bCs/>
        </w:rPr>
      </w:pPr>
      <w:bookmarkStart w:id="199" w:name="_he7dhvkg5qhz" w:colFirst="0" w:colLast="0"/>
      <w:bookmarkEnd w:id="199"/>
    </w:p>
    <w:p w14:paraId="00000320">
      <w:pPr>
        <w:tabs>
          <w:tab w:val="left" w:pos="1252"/>
        </w:tabs>
        <w:rPr>
          <w:rFonts w:hint="default" w:ascii="Times New Roman" w:hAnsi="Times New Roman" w:cs="Times New Roman"/>
          <w:b/>
          <w:bCs/>
        </w:rPr>
      </w:pPr>
      <w:bookmarkStart w:id="200" w:name="_np7ho69stpfr" w:colFirst="0" w:colLast="0"/>
      <w:bookmarkEnd w:id="200"/>
    </w:p>
    <w:p w14:paraId="00000321">
      <w:pPr>
        <w:tabs>
          <w:tab w:val="left" w:pos="1252"/>
        </w:tabs>
        <w:rPr>
          <w:rFonts w:hint="default" w:ascii="Times New Roman" w:hAnsi="Times New Roman" w:cs="Times New Roman"/>
          <w:b/>
          <w:bCs/>
        </w:rPr>
      </w:pPr>
      <w:bookmarkStart w:id="201" w:name="_zfv3jasrr1x5" w:colFirst="0" w:colLast="0"/>
      <w:bookmarkEnd w:id="201"/>
    </w:p>
    <w:p w14:paraId="00000322">
      <w:pPr>
        <w:tabs>
          <w:tab w:val="left" w:pos="1252"/>
        </w:tabs>
        <w:rPr>
          <w:rFonts w:hint="default" w:ascii="Times New Roman" w:hAnsi="Times New Roman" w:cs="Times New Roman"/>
          <w:b/>
          <w:bCs/>
        </w:rPr>
      </w:pPr>
      <w:bookmarkStart w:id="202" w:name="_g857pxbdxjrq" w:colFirst="0" w:colLast="0"/>
      <w:bookmarkEnd w:id="202"/>
    </w:p>
    <w:p w14:paraId="00000323">
      <w:pPr>
        <w:tabs>
          <w:tab w:val="left" w:pos="1252"/>
        </w:tabs>
        <w:rPr>
          <w:rFonts w:hint="default" w:ascii="Times New Roman" w:hAnsi="Times New Roman" w:cs="Times New Roman"/>
          <w:b/>
          <w:bCs/>
        </w:rPr>
      </w:pPr>
      <w:bookmarkStart w:id="203" w:name="_6186u3hbogiw" w:colFirst="0" w:colLast="0"/>
      <w:bookmarkEnd w:id="203"/>
    </w:p>
    <w:p w14:paraId="00000324">
      <w:pPr>
        <w:tabs>
          <w:tab w:val="left" w:pos="1252"/>
        </w:tabs>
        <w:rPr>
          <w:rFonts w:hint="default" w:ascii="Times New Roman" w:hAnsi="Times New Roman" w:cs="Times New Roman"/>
          <w:b/>
          <w:bCs/>
        </w:rPr>
      </w:pPr>
      <w:bookmarkStart w:id="204" w:name="_khsamq5z7a8t" w:colFirst="0" w:colLast="0"/>
      <w:bookmarkEnd w:id="204"/>
    </w:p>
    <w:p w14:paraId="00000325">
      <w:pPr>
        <w:tabs>
          <w:tab w:val="left" w:pos="1252"/>
        </w:tabs>
        <w:rPr>
          <w:rFonts w:hint="default" w:ascii="Times New Roman" w:hAnsi="Times New Roman" w:cs="Times New Roman"/>
          <w:b/>
          <w:bCs/>
        </w:rPr>
      </w:pPr>
      <w:bookmarkStart w:id="205" w:name="_ja0nln5z3f5y" w:colFirst="0" w:colLast="0"/>
      <w:bookmarkEnd w:id="205"/>
    </w:p>
    <w:p w14:paraId="00000326">
      <w:pPr>
        <w:tabs>
          <w:tab w:val="left" w:pos="1252"/>
        </w:tabs>
        <w:rPr>
          <w:rFonts w:hint="default" w:ascii="Times New Roman" w:hAnsi="Times New Roman" w:cs="Times New Roman"/>
          <w:b/>
          <w:bCs/>
        </w:rPr>
      </w:pPr>
      <w:bookmarkStart w:id="206" w:name="_8alvdtu6lc2h" w:colFirst="0" w:colLast="0"/>
      <w:bookmarkEnd w:id="206"/>
    </w:p>
    <w:p w14:paraId="00000327">
      <w:pPr>
        <w:tabs>
          <w:tab w:val="left" w:pos="1252"/>
        </w:tabs>
        <w:rPr>
          <w:rFonts w:hint="default" w:ascii="Times New Roman" w:hAnsi="Times New Roman" w:cs="Times New Roman"/>
          <w:b/>
          <w:bCs/>
        </w:rPr>
      </w:pPr>
      <w:bookmarkStart w:id="207" w:name="_dyglfnca4ebp" w:colFirst="0" w:colLast="0"/>
      <w:bookmarkEnd w:id="207"/>
    </w:p>
    <w:p w14:paraId="00000328">
      <w:pPr>
        <w:tabs>
          <w:tab w:val="left" w:pos="1252"/>
        </w:tabs>
        <w:rPr>
          <w:rFonts w:hint="default" w:ascii="Times New Roman" w:hAnsi="Times New Roman" w:cs="Times New Roman"/>
          <w:b/>
          <w:bCs/>
        </w:rPr>
      </w:pPr>
      <w:bookmarkStart w:id="208" w:name="_bwjwye3ra05h" w:colFirst="0" w:colLast="0"/>
      <w:bookmarkEnd w:id="208"/>
    </w:p>
    <w:p w14:paraId="00000329">
      <w:pPr>
        <w:tabs>
          <w:tab w:val="left" w:pos="1252"/>
        </w:tabs>
        <w:rPr>
          <w:rFonts w:hint="default" w:ascii="Times New Roman" w:hAnsi="Times New Roman" w:cs="Times New Roman"/>
          <w:b/>
          <w:bCs/>
        </w:rPr>
      </w:pPr>
      <w:bookmarkStart w:id="209" w:name="_jj5rbqr6i9ko" w:colFirst="0" w:colLast="0"/>
      <w:bookmarkEnd w:id="209"/>
    </w:p>
    <w:p w14:paraId="0000032A">
      <w:pPr>
        <w:tabs>
          <w:tab w:val="left" w:pos="1252"/>
        </w:tabs>
        <w:rPr>
          <w:rFonts w:hint="default" w:ascii="Times New Roman" w:hAnsi="Times New Roman" w:cs="Times New Roman"/>
          <w:b/>
          <w:bCs/>
        </w:rPr>
      </w:pPr>
      <w:bookmarkStart w:id="210" w:name="_6j5998n231q5" w:colFirst="0" w:colLast="0"/>
      <w:bookmarkEnd w:id="210"/>
    </w:p>
    <w:p w14:paraId="0000032B">
      <w:pPr>
        <w:tabs>
          <w:tab w:val="left" w:pos="1252"/>
        </w:tabs>
        <w:rPr>
          <w:rFonts w:hint="default" w:ascii="Times New Roman" w:hAnsi="Times New Roman" w:cs="Times New Roman"/>
          <w:b/>
          <w:bCs/>
        </w:rPr>
      </w:pPr>
      <w:bookmarkStart w:id="211" w:name="_y3ax9w2ydbpk" w:colFirst="0" w:colLast="0"/>
      <w:bookmarkEnd w:id="211"/>
    </w:p>
    <w:p w14:paraId="0000032C">
      <w:pPr>
        <w:tabs>
          <w:tab w:val="left" w:pos="1252"/>
        </w:tabs>
        <w:rPr>
          <w:rFonts w:hint="default" w:ascii="Times New Roman" w:hAnsi="Times New Roman" w:cs="Times New Roman"/>
          <w:b/>
          <w:bCs/>
        </w:rPr>
      </w:pPr>
      <w:bookmarkStart w:id="212" w:name="_foyv78pah9ck" w:colFirst="0" w:colLast="0"/>
      <w:bookmarkEnd w:id="212"/>
    </w:p>
    <w:p w14:paraId="0000032D">
      <w:pPr>
        <w:tabs>
          <w:tab w:val="left" w:pos="1252"/>
        </w:tabs>
        <w:rPr>
          <w:rFonts w:hint="default" w:ascii="Times New Roman" w:hAnsi="Times New Roman" w:cs="Times New Roman"/>
          <w:b/>
          <w:bCs/>
        </w:rPr>
      </w:pPr>
      <w:bookmarkStart w:id="213" w:name="_2wd2f13bhrfb" w:colFirst="0" w:colLast="0"/>
      <w:bookmarkEnd w:id="213"/>
    </w:p>
    <w:p w14:paraId="0000032E">
      <w:pPr>
        <w:tabs>
          <w:tab w:val="left" w:pos="1252"/>
        </w:tabs>
        <w:rPr>
          <w:rFonts w:hint="default" w:ascii="Times New Roman" w:hAnsi="Times New Roman" w:cs="Times New Roman"/>
          <w:b/>
          <w:bCs/>
        </w:rPr>
      </w:pPr>
      <w:bookmarkStart w:id="214" w:name="_ua14d1jtgjhk" w:colFirst="0" w:colLast="0"/>
      <w:bookmarkEnd w:id="214"/>
    </w:p>
    <w:p w14:paraId="0000032F">
      <w:pPr>
        <w:tabs>
          <w:tab w:val="left" w:pos="1252"/>
        </w:tabs>
        <w:rPr>
          <w:rFonts w:hint="default" w:ascii="Times New Roman" w:hAnsi="Times New Roman" w:cs="Times New Roman"/>
          <w:b/>
          <w:bCs/>
        </w:rPr>
      </w:pPr>
      <w:bookmarkStart w:id="215" w:name="_ni8nbq9duho5" w:colFirst="0" w:colLast="0"/>
      <w:bookmarkEnd w:id="215"/>
    </w:p>
    <w:p w14:paraId="00000330">
      <w:pPr>
        <w:tabs>
          <w:tab w:val="left" w:pos="1252"/>
        </w:tabs>
        <w:rPr>
          <w:rFonts w:hint="default" w:ascii="Times New Roman" w:hAnsi="Times New Roman" w:cs="Times New Roman"/>
          <w:b/>
          <w:bCs/>
        </w:rPr>
      </w:pPr>
      <w:bookmarkStart w:id="216" w:name="_drlfflah4it" w:colFirst="0" w:colLast="0"/>
      <w:bookmarkEnd w:id="216"/>
    </w:p>
    <w:p w14:paraId="00000331">
      <w:pPr>
        <w:tabs>
          <w:tab w:val="left" w:pos="1252"/>
        </w:tabs>
        <w:rPr>
          <w:rFonts w:hint="default" w:ascii="Times New Roman" w:hAnsi="Times New Roman" w:cs="Times New Roman"/>
          <w:b/>
          <w:bCs/>
        </w:rPr>
      </w:pPr>
      <w:bookmarkStart w:id="217" w:name="_eaht0rsljepj" w:colFirst="0" w:colLast="0"/>
      <w:bookmarkEnd w:id="217"/>
    </w:p>
    <w:p w14:paraId="00000332">
      <w:pPr>
        <w:tabs>
          <w:tab w:val="left" w:pos="1252"/>
        </w:tabs>
        <w:rPr>
          <w:rFonts w:hint="default" w:ascii="Times New Roman" w:hAnsi="Times New Roman" w:cs="Times New Roman"/>
          <w:b/>
          <w:bCs/>
        </w:rPr>
      </w:pPr>
      <w:bookmarkStart w:id="218" w:name="_p6sd9x4gb8ru" w:colFirst="0" w:colLast="0"/>
      <w:bookmarkEnd w:id="218"/>
    </w:p>
    <w:p w14:paraId="00000333">
      <w:pPr>
        <w:tabs>
          <w:tab w:val="left" w:pos="1252"/>
        </w:tabs>
        <w:rPr>
          <w:rFonts w:hint="default" w:ascii="Times New Roman" w:hAnsi="Times New Roman" w:cs="Times New Roman"/>
          <w:b/>
          <w:bCs/>
        </w:rPr>
      </w:pPr>
      <w:bookmarkStart w:id="219" w:name="_qeqycz3muavx" w:colFirst="0" w:colLast="0"/>
      <w:bookmarkEnd w:id="219"/>
    </w:p>
    <w:p w14:paraId="00000334">
      <w:pPr>
        <w:tabs>
          <w:tab w:val="left" w:pos="1252"/>
        </w:tabs>
        <w:rPr>
          <w:rFonts w:hint="default" w:ascii="Times New Roman" w:hAnsi="Times New Roman" w:cs="Times New Roman"/>
          <w:b/>
          <w:bCs/>
        </w:rPr>
      </w:pPr>
      <w:bookmarkStart w:id="220" w:name="_99qmaeelw7g5" w:colFirst="0" w:colLast="0"/>
      <w:bookmarkEnd w:id="220"/>
    </w:p>
    <w:p w14:paraId="00000335">
      <w:pPr>
        <w:tabs>
          <w:tab w:val="left" w:pos="1252"/>
        </w:tabs>
        <w:rPr>
          <w:rFonts w:hint="default" w:ascii="Times New Roman" w:hAnsi="Times New Roman" w:cs="Times New Roman"/>
          <w:b/>
          <w:bCs/>
        </w:rPr>
      </w:pPr>
      <w:bookmarkStart w:id="221" w:name="_kwnqsaic6j0l" w:colFirst="0" w:colLast="0"/>
      <w:bookmarkEnd w:id="221"/>
    </w:p>
    <w:bookmarkEnd w:id="167"/>
    <w:p w14:paraId="00000336">
      <w:pPr>
        <w:pStyle w:val="3"/>
        <w:tabs>
          <w:tab w:val="left" w:pos="1252"/>
        </w:tabs>
        <w:rPr>
          <w:rFonts w:hint="default" w:ascii="Times New Roman" w:hAnsi="Times New Roman" w:cs="Times New Roman"/>
          <w:sz w:val="24"/>
          <w:szCs w:val="24"/>
        </w:rPr>
      </w:pPr>
      <w:bookmarkStart w:id="222" w:name="_Toc15679"/>
      <w:r>
        <w:rPr>
          <w:rFonts w:hint="default" w:ascii="Times New Roman" w:hAnsi="Times New Roman" w:cs="Times New Roman"/>
          <w:sz w:val="24"/>
          <w:szCs w:val="24"/>
          <w:rtl w:val="0"/>
        </w:rPr>
        <w:t>11.10 Alur Proses Report Export</w:t>
      </w:r>
      <w:bookmarkEnd w:id="222"/>
    </w:p>
    <w:p w14:paraId="00000337">
      <w:pPr>
        <w:tabs>
          <w:tab w:val="left" w:pos="1252"/>
        </w:tabs>
        <w:rPr>
          <w:rFonts w:hint="default" w:ascii="Times New Roman" w:hAnsi="Times New Roman" w:cs="Times New Roman"/>
          <w:b/>
          <w:bCs/>
        </w:rPr>
      </w:pPr>
      <w:bookmarkStart w:id="223" w:name="_nkh4ut93nm7" w:colFirst="0" w:colLast="0"/>
      <w:bookmarkEnd w:id="223"/>
      <w:r>
        <w:rPr>
          <w:rFonts w:hint="default" w:ascii="Times New Roman" w:hAnsi="Times New Roman" w:cs="Times New Roman"/>
          <w:b/>
          <w:bCs/>
        </w:rPr>
        <w:drawing>
          <wp:inline distT="114300" distB="114300" distL="114300" distR="114300">
            <wp:extent cx="5408930" cy="510032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4"/>
                    <a:srcRect/>
                    <a:stretch>
                      <a:fillRect/>
                    </a:stretch>
                  </pic:blipFill>
                  <pic:spPr>
                    <a:xfrm>
                      <a:off x="0" y="0"/>
                      <a:ext cx="5409514" cy="5100638"/>
                    </a:xfrm>
                    <a:prstGeom prst="rect">
                      <a:avLst/>
                    </a:prstGeom>
                  </pic:spPr>
                </pic:pic>
              </a:graphicData>
            </a:graphic>
          </wp:inline>
        </w:drawing>
      </w:r>
    </w:p>
    <w:p w14:paraId="00000338">
      <w:pPr>
        <w:tabs>
          <w:tab w:val="left" w:pos="1252"/>
        </w:tabs>
        <w:ind w:left="0" w:firstLine="0"/>
        <w:rPr>
          <w:rFonts w:hint="default" w:ascii="Times New Roman" w:hAnsi="Times New Roman" w:cs="Times New Roman"/>
          <w:b/>
          <w:bCs/>
        </w:rPr>
      </w:pPr>
      <w:bookmarkStart w:id="224" w:name="_izre4n97grps" w:colFirst="0" w:colLast="0"/>
      <w:bookmarkEnd w:id="224"/>
    </w:p>
    <w:p w14:paraId="00000339">
      <w:pPr>
        <w:tabs>
          <w:tab w:val="left" w:pos="1252"/>
        </w:tabs>
        <w:ind w:left="0" w:firstLine="0"/>
        <w:rPr>
          <w:rFonts w:hint="default" w:ascii="Times New Roman" w:hAnsi="Times New Roman" w:cs="Times New Roman"/>
          <w:b/>
          <w:bCs/>
        </w:rPr>
      </w:pPr>
      <w:bookmarkStart w:id="225" w:name="_ap5w20kzobll" w:colFirst="0" w:colLast="0"/>
      <w:bookmarkEnd w:id="225"/>
    </w:p>
    <w:p w14:paraId="0000033A">
      <w:pPr>
        <w:tabs>
          <w:tab w:val="left" w:pos="1252"/>
        </w:tabs>
        <w:ind w:left="0" w:firstLine="0"/>
        <w:rPr>
          <w:rFonts w:hint="default" w:ascii="Times New Roman" w:hAnsi="Times New Roman" w:cs="Times New Roman"/>
          <w:b/>
          <w:bCs/>
        </w:rPr>
      </w:pPr>
      <w:bookmarkStart w:id="226" w:name="_fo2czyxar1bl" w:colFirst="0" w:colLast="0"/>
      <w:bookmarkEnd w:id="226"/>
    </w:p>
    <w:p w14:paraId="0000033B">
      <w:pPr>
        <w:tabs>
          <w:tab w:val="left" w:pos="1252"/>
        </w:tabs>
        <w:ind w:left="0" w:firstLine="0"/>
        <w:rPr>
          <w:rFonts w:hint="default" w:ascii="Times New Roman" w:hAnsi="Times New Roman" w:cs="Times New Roman"/>
          <w:b/>
          <w:bCs/>
        </w:rPr>
      </w:pPr>
      <w:bookmarkStart w:id="227" w:name="_c1rbswf3wj45" w:colFirst="0" w:colLast="0"/>
      <w:bookmarkEnd w:id="227"/>
    </w:p>
    <w:p w14:paraId="0000033C">
      <w:pPr>
        <w:tabs>
          <w:tab w:val="left" w:pos="1252"/>
        </w:tabs>
        <w:ind w:left="0" w:firstLine="0"/>
        <w:rPr>
          <w:rFonts w:hint="default" w:ascii="Times New Roman" w:hAnsi="Times New Roman" w:cs="Times New Roman"/>
          <w:b/>
          <w:bCs/>
        </w:rPr>
      </w:pPr>
      <w:bookmarkStart w:id="228" w:name="_tuiimfw4bnxx" w:colFirst="0" w:colLast="0"/>
      <w:bookmarkEnd w:id="228"/>
    </w:p>
    <w:p w14:paraId="0000033D">
      <w:pPr>
        <w:tabs>
          <w:tab w:val="left" w:pos="1252"/>
        </w:tabs>
        <w:ind w:left="0" w:firstLine="0"/>
        <w:rPr>
          <w:rFonts w:hint="default" w:ascii="Times New Roman" w:hAnsi="Times New Roman" w:cs="Times New Roman"/>
          <w:b/>
          <w:bCs/>
        </w:rPr>
      </w:pPr>
      <w:bookmarkStart w:id="229" w:name="_357w6d8ncxbi" w:colFirst="0" w:colLast="0"/>
      <w:bookmarkEnd w:id="229"/>
    </w:p>
    <w:p w14:paraId="0000033E">
      <w:pPr>
        <w:tabs>
          <w:tab w:val="left" w:pos="1252"/>
        </w:tabs>
        <w:ind w:left="0" w:firstLine="0"/>
        <w:rPr>
          <w:rFonts w:hint="default" w:ascii="Times New Roman" w:hAnsi="Times New Roman" w:cs="Times New Roman"/>
          <w:b/>
          <w:bCs/>
        </w:rPr>
      </w:pPr>
      <w:bookmarkStart w:id="230" w:name="_9bp2ykz6v9k5" w:colFirst="0" w:colLast="0"/>
      <w:bookmarkEnd w:id="230"/>
    </w:p>
    <w:p w14:paraId="0000033F">
      <w:pPr>
        <w:tabs>
          <w:tab w:val="left" w:pos="1252"/>
        </w:tabs>
        <w:ind w:left="0" w:firstLine="0"/>
        <w:rPr>
          <w:rFonts w:hint="default" w:ascii="Times New Roman" w:hAnsi="Times New Roman" w:cs="Times New Roman"/>
          <w:b/>
          <w:bCs/>
        </w:rPr>
      </w:pPr>
      <w:bookmarkStart w:id="231" w:name="_7cqoo6okyxex" w:colFirst="0" w:colLast="0"/>
      <w:bookmarkEnd w:id="231"/>
    </w:p>
    <w:p w14:paraId="00000340">
      <w:pPr>
        <w:pStyle w:val="3"/>
        <w:tabs>
          <w:tab w:val="left" w:pos="1252"/>
        </w:tabs>
        <w:rPr>
          <w:rFonts w:hint="default" w:ascii="Times New Roman" w:hAnsi="Times New Roman" w:cs="Times New Roman"/>
          <w:sz w:val="24"/>
          <w:szCs w:val="24"/>
        </w:rPr>
      </w:pPr>
      <w:bookmarkStart w:id="232" w:name="_tbi6utv3n0f8" w:colFirst="0" w:colLast="0"/>
      <w:bookmarkEnd w:id="232"/>
      <w:bookmarkStart w:id="233" w:name="_Toc18094"/>
      <w:r>
        <w:rPr>
          <w:rFonts w:hint="default" w:ascii="Times New Roman" w:hAnsi="Times New Roman" w:cs="Times New Roman"/>
          <w:sz w:val="24"/>
          <w:szCs w:val="24"/>
          <w:rtl w:val="0"/>
        </w:rPr>
        <w:t>11.11 Alur Proses Edit Pengajuan</w:t>
      </w:r>
      <w:bookmarkEnd w:id="233"/>
      <w:r>
        <w:rPr>
          <w:rFonts w:hint="default" w:ascii="Times New Roman" w:hAnsi="Times New Roman" w:cs="Times New Roman"/>
          <w:sz w:val="24"/>
          <w:szCs w:val="24"/>
          <w:rtl w:val="0"/>
        </w:rPr>
        <w:t xml:space="preserve"> </w:t>
      </w:r>
    </w:p>
    <w:p w14:paraId="00000341">
      <w:pPr>
        <w:tabs>
          <w:tab w:val="left" w:pos="1252"/>
        </w:tabs>
        <w:rPr>
          <w:rFonts w:hint="default" w:ascii="Times New Roman" w:hAnsi="Times New Roman" w:cs="Times New Roman"/>
        </w:rPr>
      </w:pPr>
      <w:r>
        <w:rPr>
          <w:rFonts w:hint="default" w:ascii="Times New Roman" w:hAnsi="Times New Roman" w:cs="Times New Roman"/>
        </w:rPr>
        <w:drawing>
          <wp:inline distT="114300" distB="114300" distL="114300" distR="114300">
            <wp:extent cx="6172200" cy="5638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15"/>
                    <a:srcRect/>
                    <a:stretch>
                      <a:fillRect/>
                    </a:stretch>
                  </pic:blipFill>
                  <pic:spPr>
                    <a:xfrm>
                      <a:off x="0" y="0"/>
                      <a:ext cx="6172200" cy="5638800"/>
                    </a:xfrm>
                    <a:prstGeom prst="rect">
                      <a:avLst/>
                    </a:prstGeom>
                  </pic:spPr>
                </pic:pic>
              </a:graphicData>
            </a:graphic>
          </wp:inline>
        </w:drawing>
      </w:r>
    </w:p>
    <w:bookmarkEnd w:id="71"/>
    <w:p w14:paraId="00000342">
      <w:pPr>
        <w:tabs>
          <w:tab w:val="left" w:pos="1252"/>
        </w:tabs>
        <w:ind w:left="1253" w:firstLine="0"/>
        <w:rPr>
          <w:rFonts w:hint="default" w:ascii="Times New Roman" w:hAnsi="Times New Roman" w:cs="Times New Roman"/>
          <w:b/>
          <w:bCs/>
        </w:rPr>
      </w:pPr>
    </w:p>
    <w:p w14:paraId="000003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left="1253" w:right="0" w:firstLine="0"/>
        <w:rPr>
          <w:rFonts w:hint="default" w:ascii="Times New Roman" w:hAnsi="Times New Roman" w:cs="Times New Roman"/>
          <w:b/>
          <w:bCs/>
        </w:rPr>
      </w:pPr>
      <w:bookmarkStart w:id="234" w:name="_syv8pgqd0omf" w:colFirst="0" w:colLast="0"/>
      <w:bookmarkEnd w:id="234"/>
    </w:p>
    <w:p w14:paraId="000003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35" w:name="_9d0gcamvmjau" w:colFirst="0" w:colLast="0"/>
      <w:bookmarkEnd w:id="235"/>
    </w:p>
    <w:p w14:paraId="000003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36" w:name="_7y7z4kdqr71j" w:colFirst="0" w:colLast="0"/>
      <w:bookmarkEnd w:id="236"/>
    </w:p>
    <w:p w14:paraId="00000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37" w:name="_4pzgtm2ryfx5" w:colFirst="0" w:colLast="0"/>
      <w:bookmarkEnd w:id="237"/>
    </w:p>
    <w:p w14:paraId="000003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38" w:name="_erk08kbs1x58" w:colFirst="0" w:colLast="0"/>
      <w:bookmarkEnd w:id="238"/>
    </w:p>
    <w:p w14:paraId="000003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39" w:name="_z5zwfp7ck9jl" w:colFirst="0" w:colLast="0"/>
      <w:bookmarkEnd w:id="239"/>
    </w:p>
    <w:p w14:paraId="000003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40" w:name="_cug08r452qb2" w:colFirst="0" w:colLast="0"/>
      <w:bookmarkEnd w:id="240"/>
    </w:p>
    <w:p w14:paraId="000003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41" w:name="_ui3p1zqo81a8" w:colFirst="0" w:colLast="0"/>
      <w:bookmarkEnd w:id="241"/>
    </w:p>
    <w:p w14:paraId="000003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42" w:name="_dply6uhrzcc3" w:colFirst="0" w:colLast="0"/>
      <w:bookmarkEnd w:id="242"/>
    </w:p>
    <w:p w14:paraId="000003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52"/>
        </w:tabs>
        <w:spacing w:before="0" w:after="0" w:line="240" w:lineRule="auto"/>
        <w:ind w:right="0"/>
        <w:jc w:val="left"/>
        <w:rPr>
          <w:rFonts w:hint="default" w:ascii="Times New Roman" w:hAnsi="Times New Roman" w:cs="Times New Roman"/>
          <w:b/>
          <w:bCs/>
        </w:rPr>
      </w:pPr>
      <w:bookmarkStart w:id="243" w:name="_u46kaxslkgid" w:colFirst="0" w:colLast="0"/>
      <w:bookmarkEnd w:id="243"/>
    </w:p>
    <w:p w14:paraId="000003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9" w:after="0" w:line="240" w:lineRule="auto"/>
        <w:ind w:left="0" w:right="0" w:firstLine="0"/>
        <w:jc w:val="left"/>
        <w:rPr>
          <w:rFonts w:hint="default" w:ascii="Times New Roman" w:hAnsi="Times New Roman" w:eastAsia="Times New Roman" w:cs="Times New Roman"/>
          <w:b/>
          <w:bCs/>
          <w:i w:val="0"/>
          <w:iCs w:val="0"/>
          <w:smallCaps w:val="0"/>
          <w:strike w:val="0"/>
          <w:color w:val="000000"/>
          <w:sz w:val="20"/>
          <w:szCs w:val="20"/>
          <w:u w:val="none"/>
          <w:shd w:val="clear" w:fill="auto"/>
          <w:vertAlign w:val="baseline"/>
        </w:rPr>
        <w:sectPr>
          <w:pgSz w:w="11906" w:h="16838"/>
          <w:pgMar w:top="1701" w:right="1417" w:bottom="1417" w:left="1701" w:header="360" w:footer="360" w:gutter="0"/>
          <w:pgNumType w:fmt="decimal"/>
          <w:cols w:space="720" w:num="1"/>
        </w:sectPr>
      </w:pPr>
    </w:p>
    <w:p w14:paraId="0000034E">
      <w:pPr>
        <w:pStyle w:val="2"/>
        <w:numPr>
          <w:ilvl w:val="0"/>
          <w:numId w:val="1"/>
        </w:numPr>
        <w:tabs>
          <w:tab w:val="left" w:pos="720"/>
        </w:tabs>
        <w:spacing w:before="63" w:after="0" w:line="360" w:lineRule="auto"/>
        <w:ind w:left="720" w:right="0" w:hanging="710"/>
        <w:jc w:val="left"/>
        <w:rPr>
          <w:rFonts w:hint="default" w:ascii="Times New Roman" w:hAnsi="Times New Roman" w:cs="Times New Roman"/>
        </w:rPr>
      </w:pPr>
      <w:bookmarkStart w:id="244" w:name="yrzi9c2vbzav" w:colFirst="0" w:colLast="0"/>
      <w:bookmarkEnd w:id="244"/>
      <w:bookmarkStart w:id="245" w:name="_s1waifakpqwd" w:colFirst="0" w:colLast="0"/>
      <w:bookmarkEnd w:id="245"/>
      <w:bookmarkStart w:id="246" w:name="_Toc31271"/>
      <w:r>
        <w:rPr>
          <w:rFonts w:hint="default" w:ascii="Times New Roman" w:hAnsi="Times New Roman" w:cs="Times New Roman"/>
          <w:rtl w:val="0"/>
        </w:rPr>
        <w:t>Lampiran</w:t>
      </w:r>
      <w:bookmarkEnd w:id="246"/>
    </w:p>
    <w:p w14:paraId="0000034F">
      <w:pPr>
        <w:pStyle w:val="3"/>
        <w:tabs>
          <w:tab w:val="left" w:pos="720"/>
        </w:tabs>
        <w:spacing w:before="0" w:line="360" w:lineRule="auto"/>
        <w:ind w:left="720" w:leftChars="0" w:firstLine="0" w:firstLineChars="0"/>
        <w:outlineLvl w:val="0"/>
        <w:rPr>
          <w:rFonts w:hint="default" w:ascii="Times New Roman" w:hAnsi="Times New Roman" w:cs="Times New Roman"/>
          <w:sz w:val="24"/>
          <w:szCs w:val="24"/>
        </w:rPr>
      </w:pPr>
      <w:bookmarkStart w:id="247" w:name="_p4stwduv0dv5" w:colFirst="0" w:colLast="0"/>
      <w:bookmarkEnd w:id="247"/>
      <w:bookmarkStart w:id="248" w:name="_Toc28894"/>
      <w:r>
        <w:rPr>
          <w:rFonts w:hint="default" w:ascii="Times New Roman" w:hAnsi="Times New Roman" w:cs="Times New Roman"/>
          <w:sz w:val="24"/>
          <w:szCs w:val="24"/>
          <w:rtl w:val="0"/>
        </w:rPr>
        <w:t>Lampiran A. Matrix Hak Akses</w:t>
      </w:r>
      <w:bookmarkEnd w:id="248"/>
    </w:p>
    <w:tbl>
      <w:tblPr>
        <w:tblStyle w:val="36"/>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3225"/>
        <w:gridCol w:w="1470"/>
        <w:gridCol w:w="1500"/>
        <w:gridCol w:w="1440"/>
        <w:gridCol w:w="1425"/>
      </w:tblGrid>
      <w:tr w14:paraId="2C7A9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00" w:hRule="atLeast"/>
        </w:trPr>
        <w:tc>
          <w:tcPr>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0000350">
            <w:pPr>
              <w:pBdr>
                <w:top w:val="none" w:color="000000" w:sz="0" w:space="0"/>
                <w:left w:val="none" w:color="000000" w:sz="0" w:space="0"/>
                <w:bottom w:val="none" w:color="000000" w:sz="0" w:space="0"/>
                <w:right w:val="none" w:color="000000" w:sz="0" w:space="0"/>
                <w:between w:val="none" w:color="000000" w:sz="0" w:space="0"/>
              </w:pBdr>
              <w:tabs>
                <w:tab w:val="left" w:pos="720"/>
              </w:tabs>
              <w:spacing w:before="60" w:after="60" w:line="276" w:lineRule="auto"/>
              <w:jc w:val="center"/>
              <w:rPr>
                <w:rFonts w:hint="default" w:ascii="Times New Roman" w:hAnsi="Times New Roman" w:cs="Times New Roman"/>
                <w:b/>
                <w:bCs/>
                <w:color w:val="FFFFFF"/>
              </w:rPr>
            </w:pPr>
            <w:r>
              <w:rPr>
                <w:rFonts w:hint="default" w:ascii="Times New Roman" w:hAnsi="Times New Roman" w:cs="Times New Roman"/>
                <w:b/>
                <w:bCs/>
                <w:color w:val="FFFFFF"/>
                <w:rtl w:val="0"/>
              </w:rPr>
              <w:t>Fitur</w:t>
            </w:r>
          </w:p>
        </w:tc>
        <w:tc>
          <w:tcPr>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0000351">
            <w:pPr>
              <w:pBdr>
                <w:top w:val="none" w:color="000000" w:sz="0" w:space="0"/>
                <w:left w:val="none" w:color="000000" w:sz="0" w:space="0"/>
                <w:bottom w:val="none" w:color="000000" w:sz="0" w:space="0"/>
                <w:right w:val="none" w:color="000000" w:sz="0" w:space="0"/>
                <w:between w:val="none" w:color="000000" w:sz="0" w:space="0"/>
              </w:pBdr>
              <w:tabs>
                <w:tab w:val="left" w:pos="720"/>
              </w:tabs>
              <w:spacing w:before="60" w:after="60" w:line="276" w:lineRule="auto"/>
              <w:jc w:val="center"/>
              <w:rPr>
                <w:rFonts w:hint="default" w:ascii="Times New Roman" w:hAnsi="Times New Roman" w:cs="Times New Roman"/>
                <w:b/>
                <w:bCs/>
                <w:color w:val="FFFFFF"/>
              </w:rPr>
            </w:pPr>
            <w:r>
              <w:rPr>
                <w:rFonts w:hint="default" w:ascii="Times New Roman" w:hAnsi="Times New Roman" w:cs="Times New Roman"/>
                <w:b/>
                <w:bCs/>
                <w:color w:val="FFFFFF"/>
                <w:rtl w:val="0"/>
              </w:rPr>
              <w:t>Karyawan</w:t>
            </w:r>
          </w:p>
        </w:tc>
        <w:tc>
          <w:tcPr>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0000352">
            <w:pPr>
              <w:pBdr>
                <w:top w:val="none" w:color="000000" w:sz="0" w:space="0"/>
                <w:left w:val="none" w:color="000000" w:sz="0" w:space="0"/>
                <w:bottom w:val="none" w:color="000000" w:sz="0" w:space="0"/>
                <w:right w:val="none" w:color="000000" w:sz="0" w:space="0"/>
                <w:between w:val="none" w:color="000000" w:sz="0" w:space="0"/>
              </w:pBdr>
              <w:tabs>
                <w:tab w:val="left" w:pos="720"/>
              </w:tabs>
              <w:spacing w:before="60" w:after="60" w:line="276" w:lineRule="auto"/>
              <w:jc w:val="center"/>
              <w:rPr>
                <w:rFonts w:hint="default" w:ascii="Times New Roman" w:hAnsi="Times New Roman" w:cs="Times New Roman"/>
                <w:b/>
                <w:bCs/>
                <w:color w:val="FFFFFF"/>
              </w:rPr>
            </w:pPr>
            <w:r>
              <w:rPr>
                <w:rFonts w:hint="default" w:ascii="Times New Roman" w:hAnsi="Times New Roman" w:cs="Times New Roman"/>
                <w:b/>
                <w:bCs/>
                <w:color w:val="FFFFFF"/>
                <w:rtl w:val="0"/>
              </w:rPr>
              <w:t>Atasan</w:t>
            </w:r>
          </w:p>
        </w:tc>
        <w:tc>
          <w:tcPr>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0000353">
            <w:pPr>
              <w:pBdr>
                <w:top w:val="none" w:color="000000" w:sz="0" w:space="0"/>
                <w:left w:val="none" w:color="000000" w:sz="0" w:space="0"/>
                <w:bottom w:val="none" w:color="000000" w:sz="0" w:space="0"/>
                <w:right w:val="none" w:color="000000" w:sz="0" w:space="0"/>
                <w:between w:val="none" w:color="000000" w:sz="0" w:space="0"/>
              </w:pBdr>
              <w:tabs>
                <w:tab w:val="left" w:pos="720"/>
              </w:tabs>
              <w:spacing w:before="60" w:after="60" w:line="276" w:lineRule="auto"/>
              <w:jc w:val="center"/>
              <w:rPr>
                <w:rFonts w:hint="default" w:ascii="Times New Roman" w:hAnsi="Times New Roman" w:cs="Times New Roman"/>
                <w:b/>
                <w:bCs/>
                <w:color w:val="FFFFFF"/>
              </w:rPr>
            </w:pPr>
            <w:r>
              <w:rPr>
                <w:rFonts w:hint="default" w:ascii="Times New Roman" w:hAnsi="Times New Roman" w:cs="Times New Roman"/>
                <w:b/>
                <w:bCs/>
                <w:color w:val="FFFFFF"/>
                <w:rtl w:val="0"/>
              </w:rPr>
              <w:t>Petugas</w:t>
            </w:r>
            <w:r>
              <w:rPr>
                <w:rFonts w:hint="default" w:ascii="Times New Roman" w:hAnsi="Times New Roman" w:cs="Times New Roman"/>
                <w:b/>
                <w:bCs/>
                <w:color w:val="FFFFFF"/>
                <w:rtl w:val="0"/>
              </w:rPr>
              <w:br w:type="textWrapping"/>
            </w:r>
            <w:r>
              <w:rPr>
                <w:rFonts w:hint="default" w:ascii="Times New Roman" w:hAnsi="Times New Roman" w:cs="Times New Roman"/>
                <w:b/>
                <w:bCs/>
                <w:color w:val="FFFFFF"/>
                <w:rtl w:val="0"/>
              </w:rPr>
              <w:t>Pengamanan</w:t>
            </w:r>
          </w:p>
        </w:tc>
        <w:tc>
          <w:tcPr>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0000354">
            <w:pPr>
              <w:pBdr>
                <w:top w:val="none" w:color="000000" w:sz="0" w:space="0"/>
                <w:left w:val="none" w:color="000000" w:sz="0" w:space="0"/>
                <w:bottom w:val="none" w:color="000000" w:sz="0" w:space="0"/>
                <w:right w:val="none" w:color="000000" w:sz="0" w:space="0"/>
                <w:between w:val="none" w:color="000000" w:sz="0" w:space="0"/>
              </w:pBdr>
              <w:tabs>
                <w:tab w:val="left" w:pos="720"/>
              </w:tabs>
              <w:spacing w:before="60" w:after="60" w:line="276" w:lineRule="auto"/>
              <w:jc w:val="center"/>
              <w:rPr>
                <w:rFonts w:hint="default" w:ascii="Times New Roman" w:hAnsi="Times New Roman" w:cs="Times New Roman"/>
                <w:b/>
                <w:bCs/>
                <w:color w:val="FFFFFF"/>
              </w:rPr>
            </w:pPr>
            <w:r>
              <w:rPr>
                <w:rFonts w:hint="default" w:ascii="Times New Roman" w:hAnsi="Times New Roman" w:cs="Times New Roman"/>
                <w:b/>
                <w:bCs/>
                <w:color w:val="FFFFFF"/>
                <w:rtl w:val="0"/>
              </w:rPr>
              <w:t>Admin</w:t>
            </w:r>
          </w:p>
        </w:tc>
      </w:tr>
      <w:tr w14:paraId="0AE9A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5">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ind w:left="141" w:firstLine="0"/>
              <w:rPr>
                <w:rFonts w:hint="default" w:ascii="Times New Roman" w:hAnsi="Times New Roman" w:cs="Times New Roman"/>
              </w:rPr>
            </w:pPr>
            <w:r>
              <w:rPr>
                <w:rFonts w:hint="default" w:ascii="Times New Roman" w:hAnsi="Times New Roman" w:cs="Times New Roman"/>
                <w:rtl w:val="0"/>
              </w:rPr>
              <w:t>Login</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6">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7">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8">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9">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r>
      <w:tr w14:paraId="0ED59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A">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ind w:left="141" w:firstLine="0"/>
              <w:rPr>
                <w:rFonts w:hint="default" w:ascii="Times New Roman" w:hAnsi="Times New Roman" w:cs="Times New Roman"/>
              </w:rPr>
            </w:pPr>
            <w:r>
              <w:rPr>
                <w:rFonts w:hint="default" w:ascii="Times New Roman" w:hAnsi="Times New Roman" w:cs="Times New Roman"/>
                <w:rtl w:val="0"/>
              </w:rPr>
              <w:t>Dashboard</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B">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C">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D">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E">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r>
      <w:tr w14:paraId="075B2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5F">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ind w:left="141" w:firstLine="0"/>
              <w:rPr>
                <w:rFonts w:hint="default" w:ascii="Times New Roman" w:hAnsi="Times New Roman" w:cs="Times New Roman"/>
              </w:rPr>
            </w:pPr>
            <w:r>
              <w:rPr>
                <w:rFonts w:hint="default" w:ascii="Times New Roman" w:hAnsi="Times New Roman" w:cs="Times New Roman"/>
                <w:rtl w:val="0"/>
              </w:rPr>
              <w:t>Pengajuan Izin Keluar Area</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0">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1">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2">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3">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r>
      <w:tr w14:paraId="599B2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4">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ind w:left="141" w:firstLine="0"/>
              <w:rPr>
                <w:rFonts w:hint="default" w:ascii="Times New Roman" w:hAnsi="Times New Roman" w:cs="Times New Roman"/>
              </w:rPr>
            </w:pPr>
            <w:r>
              <w:rPr>
                <w:rFonts w:hint="default" w:ascii="Times New Roman" w:hAnsi="Times New Roman" w:cs="Times New Roman"/>
                <w:rtl w:val="0"/>
              </w:rPr>
              <w:t>Melihat Status dan Riwayat Pengajuan Sendiri</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5">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6">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7">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8">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r>
      <w:tr w14:paraId="430D1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000369">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ind w:left="141" w:firstLine="0"/>
              <w:rPr>
                <w:rFonts w:hint="default" w:ascii="Times New Roman" w:hAnsi="Times New Roman" w:cs="Times New Roman"/>
              </w:rPr>
            </w:pPr>
            <w:r>
              <w:rPr>
                <w:rFonts w:hint="default" w:ascii="Times New Roman" w:hAnsi="Times New Roman" w:cs="Times New Roman"/>
                <w:rtl w:val="0"/>
              </w:rPr>
              <w:t>Menampilkan QR Code Izin yang Disetujui</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A">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B">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C">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0" w:type="dxa"/>
              <w:left w:w="0" w:type="dxa"/>
              <w:bottom w:w="0" w:type="dxa"/>
              <w:right w:w="0" w:type="dxa"/>
            </w:tcMar>
            <w:vAlign w:val="center"/>
          </w:tcPr>
          <w:p w14:paraId="0000036D">
            <w:pPr>
              <w:pBdr>
                <w:top w:val="none" w:color="000000" w:sz="0" w:space="0"/>
                <w:left w:val="none" w:color="000000" w:sz="0" w:space="0"/>
                <w:bottom w:val="none" w:color="000000" w:sz="0" w:space="0"/>
                <w:right w:val="none" w:color="000000" w:sz="0" w:space="0"/>
                <w:between w:val="none" w:color="000000" w:sz="0" w:space="0"/>
              </w:pBdr>
              <w:tabs>
                <w:tab w:val="left" w:pos="720"/>
              </w:tabs>
              <w:spacing w:before="40" w:after="40" w:line="276" w:lineRule="auto"/>
              <w:jc w:val="center"/>
              <w:rPr>
                <w:rFonts w:hint="default" w:ascii="Times New Roman" w:hAnsi="Times New Roman" w:cs="Times New Roman"/>
              </w:rPr>
            </w:pPr>
            <w:r>
              <w:rPr>
                <w:rFonts w:hint="default" w:ascii="Times New Roman" w:hAnsi="Times New Roman" w:cs="Times New Roman"/>
                <w:rtl w:val="0"/>
              </w:rPr>
              <w:t>–</w:t>
            </w:r>
          </w:p>
        </w:tc>
      </w:tr>
      <w:tr w14:paraId="2E896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6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Membatalkan Pengajuan Izin (sebelum dipindai keluar)</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6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2AE23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Melihat Daftar Pengajuan sesuai Kewenangan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BAD0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Meninjau Detail Pengajuan</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7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4BE7D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Menyetujui Pengajuan Izin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7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351E5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Menolak Pengajuan Izin</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DAF8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Memindai dan Memvalidasi QR Code</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0B92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9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8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Mencatat Waktu Keluar melalui Pemindaian Valid</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8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4C38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9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 xml:space="preserve">Mencatat Waktu Masuk Kembali (Tap In) </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6074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9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Verifikasi Manual Izin (NIP / Nomor Tiket)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622E9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9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Melihat Daftar Karyawan Sedang di Luar (Headcount)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9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4D99F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A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Melacak Status dan Riwayat Izin Karyawan</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A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A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A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A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77C48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Monitoring Status Perizinan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4C58D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Melihat Riwayat Aktivitas Perizinan</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A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A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A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7FAFC"/>
            <w:tcMar>
              <w:top w:w="100" w:type="dxa"/>
              <w:left w:w="100" w:type="dxa"/>
              <w:bottom w:w="100" w:type="dxa"/>
              <w:right w:w="100" w:type="dxa"/>
            </w:tcMar>
            <w:vAlign w:val="top"/>
          </w:tcPr>
          <w:p w14:paraId="000003A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6B8E2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A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Melihat Laporan/Rekap Perizinan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45E71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Memantau Tiket Terlambat dan Kedaluwarsa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05B7D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Ekspor Rekap (.xlsx) dan Unduh Laporan PDF</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6F061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Mengelola Peran dan Hak Akses Pengguna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B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r>
      <w:tr w14:paraId="1C4DE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Mengajukan Perpanjangan Waktu Kembali</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84E4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Menyetujui / Menolak Perpanjangan Waktu</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00003CC">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25C9B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CD">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Mengajukan Izin Darurat (Emergency Pass)</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CE">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CF">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0">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single" w:color="000000" w:sz="6" w:space="0"/>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1">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50116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nil"/>
              <w:left w:val="single" w:color="000000" w:sz="6" w:space="0"/>
              <w:bottom w:val="single" w:color="000000" w:sz="6" w:space="0"/>
              <w:right w:val="single" w:color="000000" w:sz="6" w:space="0"/>
            </w:tcBorders>
            <w:shd w:val="clear" w:color="auto" w:fill="F7F9FC"/>
            <w:tcMar>
              <w:top w:w="100" w:type="dxa"/>
              <w:left w:w="100" w:type="dxa"/>
              <w:bottom w:w="100" w:type="dxa"/>
              <w:right w:w="100" w:type="dxa"/>
            </w:tcMar>
            <w:vAlign w:val="top"/>
          </w:tcPr>
          <w:p w14:paraId="000003D2">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Menerima Notifikasi Kedaruratan Bawahan</w:t>
            </w:r>
          </w:p>
        </w:tc>
        <w:tc>
          <w:tcPr>
            <w:tcBorders>
              <w:top w:val="nil"/>
              <w:left w:val="nil"/>
              <w:bottom w:val="single" w:color="000000" w:sz="6" w:space="0"/>
              <w:right w:val="single" w:color="000000" w:sz="6" w:space="0"/>
            </w:tcBorders>
            <w:shd w:val="clear" w:color="auto" w:fill="F7F9FC"/>
            <w:tcMar>
              <w:top w:w="100" w:type="dxa"/>
              <w:left w:w="100" w:type="dxa"/>
              <w:bottom w:w="100" w:type="dxa"/>
              <w:right w:w="100" w:type="dxa"/>
            </w:tcMar>
            <w:vAlign w:val="top"/>
          </w:tcPr>
          <w:p w14:paraId="000003D3">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nil"/>
              <w:left w:val="nil"/>
              <w:bottom w:val="single" w:color="000000" w:sz="6" w:space="0"/>
              <w:right w:val="single" w:color="000000" w:sz="6" w:space="0"/>
            </w:tcBorders>
            <w:shd w:val="clear" w:color="auto" w:fill="F7F9FC"/>
            <w:tcMar>
              <w:top w:w="100" w:type="dxa"/>
              <w:left w:w="100" w:type="dxa"/>
              <w:bottom w:w="100" w:type="dxa"/>
              <w:right w:w="100" w:type="dxa"/>
            </w:tcMar>
            <w:vAlign w:val="top"/>
          </w:tcPr>
          <w:p w14:paraId="000003D4">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nil"/>
              <w:left w:val="nil"/>
              <w:bottom w:val="single" w:color="000000" w:sz="6" w:space="0"/>
              <w:right w:val="single" w:color="000000" w:sz="6" w:space="0"/>
            </w:tcBorders>
            <w:shd w:val="clear" w:color="auto" w:fill="F7F9FC"/>
            <w:tcMar>
              <w:top w:w="100" w:type="dxa"/>
              <w:left w:w="100" w:type="dxa"/>
              <w:bottom w:w="100" w:type="dxa"/>
              <w:right w:w="100" w:type="dxa"/>
            </w:tcMar>
            <w:vAlign w:val="top"/>
          </w:tcPr>
          <w:p w14:paraId="000003D5">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nil"/>
              <w:left w:val="nil"/>
              <w:bottom w:val="single" w:color="000000" w:sz="6" w:space="0"/>
              <w:right w:val="single" w:color="000000" w:sz="6" w:space="0"/>
            </w:tcBorders>
            <w:shd w:val="clear" w:color="auto" w:fill="F7F9FC"/>
            <w:tcMar>
              <w:top w:w="100" w:type="dxa"/>
              <w:left w:w="100" w:type="dxa"/>
              <w:bottom w:w="100" w:type="dxa"/>
              <w:right w:w="100" w:type="dxa"/>
            </w:tcMar>
            <w:vAlign w:val="top"/>
          </w:tcPr>
          <w:p w14:paraId="000003D6">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r w14:paraId="4F30D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400" w:hRule="atLeast"/>
        </w:trPr>
        <w:tc>
          <w:tcPr>
            <w:tcBorders>
              <w:top w:val="nil"/>
              <w:left w:val="single" w:color="000000" w:sz="6" w:space="0"/>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7">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rPr>
                <w:rFonts w:hint="default" w:ascii="Times New Roman" w:hAnsi="Times New Roman" w:cs="Times New Roman"/>
              </w:rPr>
            </w:pPr>
            <w:r>
              <w:rPr>
                <w:rFonts w:hint="default" w:ascii="Times New Roman" w:hAnsi="Times New Roman" w:cs="Times New Roman"/>
                <w:rtl w:val="0"/>
              </w:rPr>
              <w:t>Memvalidasi &amp; Scan Out Izin Darurat di Gerbang</w:t>
            </w:r>
          </w:p>
        </w:tc>
        <w:tc>
          <w:tcPr>
            <w:tcBorders>
              <w:top w:val="nil"/>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8">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nil"/>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9">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c>
          <w:tcPr>
            <w:tcBorders>
              <w:top w:val="nil"/>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A">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Ya</w:t>
            </w:r>
          </w:p>
        </w:tc>
        <w:tc>
          <w:tcPr>
            <w:tcBorders>
              <w:top w:val="nil"/>
              <w:left w:val="nil"/>
              <w:bottom w:val="single" w:color="000000" w:sz="6" w:space="0"/>
              <w:right w:val="single" w:color="000000" w:sz="6" w:space="0"/>
            </w:tcBorders>
            <w:shd w:val="clear" w:color="auto" w:fill="FFFFFF"/>
            <w:tcMar>
              <w:top w:w="100" w:type="dxa"/>
              <w:left w:w="100" w:type="dxa"/>
              <w:bottom w:w="100" w:type="dxa"/>
              <w:right w:w="100" w:type="dxa"/>
            </w:tcMar>
            <w:vAlign w:val="top"/>
          </w:tcPr>
          <w:p w14:paraId="000003DB">
            <w:pPr>
              <w:pBdr>
                <w:top w:val="none" w:color="000000" w:sz="0" w:space="0"/>
                <w:left w:val="none" w:color="000000" w:sz="0" w:space="0"/>
                <w:bottom w:val="none" w:color="000000" w:sz="0" w:space="0"/>
                <w:right w:val="none" w:color="000000" w:sz="0" w:space="0"/>
                <w:between w:val="none" w:color="000000" w:sz="0" w:space="0"/>
              </w:pBdr>
              <w:tabs>
                <w:tab w:val="left" w:pos="720"/>
              </w:tabs>
              <w:spacing w:line="273" w:lineRule="auto"/>
              <w:jc w:val="center"/>
              <w:rPr>
                <w:rFonts w:hint="default" w:ascii="Times New Roman" w:hAnsi="Times New Roman" w:cs="Times New Roman"/>
              </w:rPr>
            </w:pPr>
            <w:r>
              <w:rPr>
                <w:rFonts w:hint="default" w:ascii="Times New Roman" w:hAnsi="Times New Roman" w:cs="Times New Roman"/>
                <w:rtl w:val="0"/>
              </w:rPr>
              <w:t>-</w:t>
            </w:r>
          </w:p>
        </w:tc>
      </w:tr>
    </w:tbl>
    <w:p w14:paraId="000003DC">
      <w:pPr>
        <w:tabs>
          <w:tab w:val="left" w:pos="720"/>
        </w:tabs>
        <w:spacing w:line="360" w:lineRule="auto"/>
        <w:ind w:left="720" w:firstLine="0"/>
        <w:rPr>
          <w:rFonts w:hint="default" w:ascii="Times New Roman" w:hAnsi="Times New Roman" w:eastAsia="Arial" w:cs="Times New Roman"/>
          <w:sz w:val="24"/>
          <w:szCs w:val="24"/>
        </w:rPr>
      </w:pPr>
    </w:p>
    <w:p w14:paraId="000003DD">
      <w:pPr>
        <w:tabs>
          <w:tab w:val="left" w:pos="720"/>
        </w:tabs>
        <w:spacing w:line="360" w:lineRule="auto"/>
        <w:ind w:left="720" w:firstLine="0"/>
        <w:rPr>
          <w:rFonts w:hint="default" w:ascii="Times New Roman" w:hAnsi="Times New Roman" w:cs="Times New Roman"/>
          <w:sz w:val="24"/>
          <w:szCs w:val="24"/>
        </w:rPr>
      </w:pPr>
    </w:p>
    <w:p w14:paraId="000003DE">
      <w:pPr>
        <w:tabs>
          <w:tab w:val="left" w:pos="720"/>
        </w:tabs>
        <w:spacing w:before="240" w:after="240" w:line="360" w:lineRule="auto"/>
        <w:rPr>
          <w:rFonts w:hint="default" w:ascii="Times New Roman" w:hAnsi="Times New Roman" w:cs="Times New Roman"/>
          <w:sz w:val="24"/>
          <w:szCs w:val="24"/>
        </w:rPr>
      </w:pPr>
    </w:p>
    <w:p w14:paraId="000003DF">
      <w:pPr>
        <w:tabs>
          <w:tab w:val="left" w:pos="720"/>
        </w:tabs>
        <w:spacing w:before="240" w:after="240" w:line="360" w:lineRule="auto"/>
        <w:rPr>
          <w:rFonts w:hint="default" w:ascii="Times New Roman" w:hAnsi="Times New Roman" w:cs="Times New Roman"/>
          <w:sz w:val="24"/>
          <w:szCs w:val="24"/>
        </w:rPr>
      </w:pPr>
    </w:p>
    <w:p w14:paraId="000003E0">
      <w:pPr>
        <w:tabs>
          <w:tab w:val="left" w:pos="720"/>
        </w:tabs>
        <w:spacing w:line="360" w:lineRule="auto"/>
        <w:ind w:left="720" w:firstLine="0"/>
        <w:rPr>
          <w:rFonts w:hint="default" w:ascii="Times New Roman" w:hAnsi="Times New Roman" w:cs="Times New Roman"/>
          <w:b/>
          <w:bCs/>
          <w:sz w:val="24"/>
          <w:szCs w:val="24"/>
        </w:rPr>
      </w:pPr>
    </w:p>
    <w:sectPr>
      <w:pgSz w:w="11906" w:h="16838"/>
      <w:pgMar w:top="1701" w:right="1417" w:bottom="1417" w:left="1701" w:header="360" w:footer="36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53C24F9-2239-4489-A7E5-981F2324ABAB}"/>
  </w:font>
  <w:font w:name="Arial">
    <w:panose1 w:val="020B0604020202020204"/>
    <w:charset w:val="00"/>
    <w:family w:val="swiss"/>
    <w:pitch w:val="default"/>
    <w:sig w:usb0="E0002EFF" w:usb1="C000785B" w:usb2="00000009" w:usb3="00000000" w:csb0="400001FF" w:csb1="FFFF0000"/>
    <w:embedRegular r:id="rId2" w:fontKey="{F852383A-120A-4E77-88C9-635D564FB80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A216644-E66C-4FDC-9C7C-452FBADBCE55}"/>
  </w:font>
  <w:font w:name="Wingdings">
    <w:panose1 w:val="05000000000000000000"/>
    <w:charset w:val="02"/>
    <w:family w:val="auto"/>
    <w:pitch w:val="default"/>
    <w:sig w:usb0="00000000" w:usb1="00000000" w:usb2="00000000" w:usb3="00000000" w:csb0="80000000" w:csb1="00000000"/>
    <w:embedRegular r:id="rId4" w:fontKey="{FB6C7184-B3F8-458E-BE26-72AB45344CEF}"/>
  </w:font>
  <w:font w:name="Calibri">
    <w:panose1 w:val="020F0502020204030204"/>
    <w:charset w:val="00"/>
    <w:family w:val="swiss"/>
    <w:pitch w:val="default"/>
    <w:sig w:usb0="E4002EFF" w:usb1="C200247B" w:usb2="00000009" w:usb3="00000000" w:csb0="200001FF" w:csb1="00000000"/>
    <w:embedRegular r:id="rId5" w:fontKey="{1417184C-9AB1-42CD-B176-1557C05FE17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18BC7528-6D7B-498D-B812-E10F54C33802}"/>
  </w:font>
  <w:font w:name="Cambria">
    <w:panose1 w:val="02040503050406030204"/>
    <w:charset w:val="00"/>
    <w:family w:val="auto"/>
    <w:pitch w:val="default"/>
    <w:sig w:usb0="E00006FF" w:usb1="420024FF" w:usb2="02000000" w:usb3="00000000" w:csb0="2000019F" w:csb1="00000000"/>
    <w:embedRegular r:id="rId7" w:fontKey="{BD639C29-9396-49FF-AAD0-E0493AD735B2}"/>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8FD97B16-B605-4C13-9B68-8CD1481717FF}"/>
  </w:font>
  <w:font w:name="Tahoma">
    <w:panose1 w:val="020B0604030504040204"/>
    <w:charset w:val="00"/>
    <w:family w:val="auto"/>
    <w:pitch w:val="default"/>
    <w:sig w:usb0="E1002EFF" w:usb1="C000605B" w:usb2="00000029" w:usb3="00000000" w:csb0="200101FF" w:csb1="20280000"/>
    <w:embedRegular r:id="rId9" w:fontKey="{2E93339F-59AE-4CE1-A108-B37FFA1C9F8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4B4A7">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1F3DA1">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131F3DA1">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8"/>
      <w:numFmt w:val="decimal"/>
      <w:lvlText w:val="%1"/>
      <w:lvlJc w:val="left"/>
      <w:pPr>
        <w:ind w:left="1051" w:hanging="332"/>
      </w:pPr>
    </w:lvl>
    <w:lvl w:ilvl="1" w:tentative="0">
      <w:start w:val="1"/>
      <w:numFmt w:val="decimal"/>
      <w:lvlText w:val="%1.%2"/>
      <w:lvlJc w:val="left"/>
      <w:pPr>
        <w:ind w:left="1051" w:hanging="332"/>
      </w:pPr>
      <w:rPr>
        <w:rFonts w:ascii="Times New Roman" w:hAnsi="Times New Roman" w:eastAsia="Times New Roman" w:cs="Times New Roman"/>
        <w:b/>
        <w:bCs/>
        <w:i w:val="0"/>
        <w:iCs w:val="0"/>
        <w:sz w:val="22"/>
        <w:szCs w:val="22"/>
      </w:rPr>
    </w:lvl>
    <w:lvl w:ilvl="2" w:tentative="0">
      <w:start w:val="0"/>
      <w:numFmt w:val="bullet"/>
      <w:lvlText w:val="•"/>
      <w:lvlJc w:val="left"/>
      <w:pPr>
        <w:ind w:left="2792" w:hanging="332"/>
      </w:pPr>
    </w:lvl>
    <w:lvl w:ilvl="3" w:tentative="0">
      <w:start w:val="0"/>
      <w:numFmt w:val="bullet"/>
      <w:lvlText w:val="•"/>
      <w:lvlJc w:val="left"/>
      <w:pPr>
        <w:ind w:left="3658" w:hanging="332"/>
      </w:pPr>
    </w:lvl>
    <w:lvl w:ilvl="4" w:tentative="0">
      <w:start w:val="0"/>
      <w:numFmt w:val="bullet"/>
      <w:lvlText w:val="•"/>
      <w:lvlJc w:val="left"/>
      <w:pPr>
        <w:ind w:left="4524" w:hanging="332"/>
      </w:pPr>
    </w:lvl>
    <w:lvl w:ilvl="5" w:tentative="0">
      <w:start w:val="0"/>
      <w:numFmt w:val="bullet"/>
      <w:lvlText w:val="•"/>
      <w:lvlJc w:val="left"/>
      <w:pPr>
        <w:ind w:left="5390" w:hanging="332"/>
      </w:pPr>
    </w:lvl>
    <w:lvl w:ilvl="6" w:tentative="0">
      <w:start w:val="0"/>
      <w:numFmt w:val="bullet"/>
      <w:lvlText w:val="•"/>
      <w:lvlJc w:val="left"/>
      <w:pPr>
        <w:ind w:left="6256" w:hanging="332"/>
      </w:pPr>
    </w:lvl>
    <w:lvl w:ilvl="7" w:tentative="0">
      <w:start w:val="0"/>
      <w:numFmt w:val="bullet"/>
      <w:lvlText w:val="•"/>
      <w:lvlJc w:val="left"/>
      <w:pPr>
        <w:ind w:left="7122" w:hanging="332"/>
      </w:pPr>
    </w:lvl>
    <w:lvl w:ilvl="8" w:tentative="0">
      <w:start w:val="0"/>
      <w:numFmt w:val="bullet"/>
      <w:lvlText w:val="•"/>
      <w:lvlJc w:val="left"/>
      <w:pPr>
        <w:ind w:left="7988" w:hanging="332"/>
      </w:p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4">
    <w:nsid w:val="0053208E"/>
    <w:multiLevelType w:val="multilevel"/>
    <w:tmpl w:val="0053208E"/>
    <w:lvl w:ilvl="0" w:tentative="0">
      <w:start w:val="1"/>
      <w:numFmt w:val="decimal"/>
      <w:lvlText w:val="%1."/>
      <w:lvlJc w:val="left"/>
      <w:pPr>
        <w:ind w:left="720" w:hanging="569"/>
      </w:pPr>
      <w:rPr>
        <w:rFonts w:ascii="Times New Roman" w:hAnsi="Times New Roman" w:eastAsia="Times New Roman" w:cs="Times New Roman"/>
        <w:b/>
        <w:bCs/>
        <w:i w:val="0"/>
        <w:iCs w:val="0"/>
        <w:sz w:val="28"/>
        <w:szCs w:val="28"/>
      </w:rPr>
    </w:lvl>
    <w:lvl w:ilvl="1" w:tentative="0">
      <w:start w:val="1"/>
      <w:numFmt w:val="decimal"/>
      <w:lvlText w:val="%1.%2."/>
      <w:lvlJc w:val="left"/>
      <w:pPr>
        <w:ind w:left="1440" w:hanging="780"/>
      </w:pPr>
      <w:rPr>
        <w:rFonts w:ascii="Times New Roman" w:hAnsi="Times New Roman" w:eastAsia="Times New Roman" w:cs="Times New Roman"/>
        <w:b/>
        <w:bCs/>
        <w:i w:val="0"/>
        <w:iCs w:val="0"/>
        <w:sz w:val="28"/>
        <w:szCs w:val="28"/>
      </w:rPr>
    </w:lvl>
    <w:lvl w:ilvl="2" w:tentative="0">
      <w:start w:val="0"/>
      <w:numFmt w:val="bullet"/>
      <w:lvlText w:val="•"/>
      <w:lvlJc w:val="left"/>
      <w:pPr>
        <w:ind w:left="2360" w:hanging="780"/>
      </w:pPr>
    </w:lvl>
    <w:lvl w:ilvl="3" w:tentative="0">
      <w:start w:val="0"/>
      <w:numFmt w:val="bullet"/>
      <w:lvlText w:val="•"/>
      <w:lvlJc w:val="left"/>
      <w:pPr>
        <w:ind w:left="3280" w:hanging="780"/>
      </w:pPr>
    </w:lvl>
    <w:lvl w:ilvl="4" w:tentative="0">
      <w:start w:val="0"/>
      <w:numFmt w:val="bullet"/>
      <w:lvlText w:val="•"/>
      <w:lvlJc w:val="left"/>
      <w:pPr>
        <w:ind w:left="4200" w:hanging="780"/>
      </w:pPr>
    </w:lvl>
    <w:lvl w:ilvl="5" w:tentative="0">
      <w:start w:val="0"/>
      <w:numFmt w:val="bullet"/>
      <w:lvlText w:val="•"/>
      <w:lvlJc w:val="left"/>
      <w:pPr>
        <w:ind w:left="5120" w:hanging="780"/>
      </w:pPr>
    </w:lvl>
    <w:lvl w:ilvl="6" w:tentative="0">
      <w:start w:val="0"/>
      <w:numFmt w:val="bullet"/>
      <w:lvlText w:val="•"/>
      <w:lvlJc w:val="left"/>
      <w:pPr>
        <w:ind w:left="6040" w:hanging="780"/>
      </w:pPr>
    </w:lvl>
    <w:lvl w:ilvl="7" w:tentative="0">
      <w:start w:val="0"/>
      <w:numFmt w:val="bullet"/>
      <w:lvlText w:val="•"/>
      <w:lvlJc w:val="left"/>
      <w:pPr>
        <w:ind w:left="6960" w:hanging="780"/>
      </w:pPr>
    </w:lvl>
    <w:lvl w:ilvl="8" w:tentative="0">
      <w:start w:val="0"/>
      <w:numFmt w:val="bullet"/>
      <w:lvlText w:val="•"/>
      <w:lvlJc w:val="left"/>
      <w:pPr>
        <w:ind w:left="7880" w:hanging="780"/>
      </w:pPr>
    </w:lvl>
  </w:abstractNum>
  <w:abstractNum w:abstractNumId="5">
    <w:nsid w:val="0248C179"/>
    <w:multiLevelType w:val="multilevel"/>
    <w:tmpl w:val="0248C179"/>
    <w:lvl w:ilvl="0" w:tentative="0">
      <w:start w:val="1"/>
      <w:numFmt w:val="decimal"/>
      <w:lvlText w:val="%1)"/>
      <w:lvlJc w:val="left"/>
      <w:pPr>
        <w:ind w:left="720" w:hanging="360"/>
      </w:pPr>
      <w:rPr>
        <w:rFonts w:ascii="Arial" w:hAnsi="Arial" w:eastAsia="Arial" w:cs="Arial"/>
        <w:b w:val="0"/>
        <w:bCs w:val="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3"/>
      <w:numFmt w:val="decimal"/>
      <w:lvlText w:val="%1"/>
      <w:lvlJc w:val="left"/>
      <w:pPr>
        <w:ind w:left="1870" w:hanging="430"/>
      </w:pPr>
    </w:lvl>
    <w:lvl w:ilvl="1" w:tentative="0">
      <w:start w:val="2"/>
      <w:numFmt w:val="decimal"/>
      <w:lvlText w:val="%1.%2"/>
      <w:lvlJc w:val="left"/>
      <w:pPr>
        <w:ind w:left="1870" w:hanging="430"/>
      </w:pPr>
      <w:rPr>
        <w:rFonts w:ascii="Times New Roman" w:hAnsi="Times New Roman" w:eastAsia="Times New Roman" w:cs="Times New Roman"/>
        <w:b/>
        <w:bCs/>
        <w:i w:val="0"/>
        <w:iCs w:val="0"/>
        <w:sz w:val="28"/>
        <w:szCs w:val="28"/>
      </w:rPr>
    </w:lvl>
    <w:lvl w:ilvl="2" w:tentative="0">
      <w:start w:val="1"/>
      <w:numFmt w:val="decimal"/>
      <w:lvlText w:val="%3)"/>
      <w:lvlJc w:val="left"/>
      <w:pPr>
        <w:ind w:left="2160" w:hanging="360"/>
      </w:pPr>
      <w:rPr>
        <w:rFonts w:ascii="Times New Roman" w:hAnsi="Times New Roman" w:eastAsia="Times New Roman" w:cs="Times New Roman"/>
        <w:b w:val="0"/>
        <w:bCs w:val="0"/>
        <w:i w:val="0"/>
        <w:iCs w:val="0"/>
        <w:sz w:val="24"/>
        <w:szCs w:val="24"/>
      </w:rPr>
    </w:lvl>
    <w:lvl w:ilvl="3" w:tentative="0">
      <w:start w:val="0"/>
      <w:numFmt w:val="bullet"/>
      <w:lvlText w:val="•"/>
      <w:lvlJc w:val="left"/>
      <w:pPr>
        <w:ind w:left="3840" w:hanging="360"/>
      </w:pPr>
    </w:lvl>
    <w:lvl w:ilvl="4" w:tentative="0">
      <w:start w:val="0"/>
      <w:numFmt w:val="bullet"/>
      <w:lvlText w:val="•"/>
      <w:lvlJc w:val="left"/>
      <w:pPr>
        <w:ind w:left="4680" w:hanging="360"/>
      </w:pPr>
    </w:lvl>
    <w:lvl w:ilvl="5" w:tentative="0">
      <w:start w:val="0"/>
      <w:numFmt w:val="bullet"/>
      <w:lvlText w:val="•"/>
      <w:lvlJc w:val="left"/>
      <w:pPr>
        <w:ind w:left="5520" w:hanging="360"/>
      </w:pPr>
    </w:lvl>
    <w:lvl w:ilvl="6" w:tentative="0">
      <w:start w:val="0"/>
      <w:numFmt w:val="bullet"/>
      <w:lvlText w:val="•"/>
      <w:lvlJc w:val="left"/>
      <w:pPr>
        <w:ind w:left="6360" w:hanging="360"/>
      </w:pPr>
    </w:lvl>
    <w:lvl w:ilvl="7" w:tentative="0">
      <w:start w:val="0"/>
      <w:numFmt w:val="bullet"/>
      <w:lvlText w:val="•"/>
      <w:lvlJc w:val="left"/>
      <w:pPr>
        <w:ind w:left="7200" w:hanging="360"/>
      </w:pPr>
    </w:lvl>
    <w:lvl w:ilvl="8" w:tentative="0">
      <w:start w:val="0"/>
      <w:numFmt w:val="bullet"/>
      <w:lvlText w:val="•"/>
      <w:lvlJc w:val="left"/>
      <w:pPr>
        <w:ind w:left="8040" w:hanging="360"/>
      </w:p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ompat>
    <w:compatSetting w:name="compatibilityMode" w:uri="http://schemas.microsoft.com/office/word" w:val="15"/>
  </w:compat>
  <w:rsids>
    <w:rsidRoot w:val="00000000"/>
    <w:rsid w:val="0E203151"/>
    <w:rsid w:val="2F0F7D3F"/>
    <w:rsid w:val="30C54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id"/>
    </w:rPr>
  </w:style>
  <w:style w:type="paragraph" w:styleId="2">
    <w:name w:val="heading 1"/>
    <w:basedOn w:val="1"/>
    <w:next w:val="1"/>
    <w:uiPriority w:val="0"/>
    <w:pPr>
      <w:ind w:left="720" w:hanging="569"/>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ind w:left="1241" w:hanging="3541"/>
    </w:pPr>
    <w:rPr>
      <w:rFonts w:ascii="Times New Roman" w:hAnsi="Times New Roman" w:eastAsia="Times New Roman" w:cs="Times New Roman"/>
      <w:b/>
      <w:bCs/>
      <w:sz w:val="40"/>
      <w:szCs w:val="40"/>
    </w:rPr>
  </w:style>
  <w:style w:type="paragraph" w:styleId="14">
    <w:name w:val="toc 1"/>
    <w:basedOn w:val="1"/>
    <w:next w:val="1"/>
    <w:uiPriority w:val="0"/>
  </w:style>
  <w:style w:type="paragraph" w:styleId="15">
    <w:name w:val="toc 2"/>
    <w:basedOn w:val="1"/>
    <w:next w:val="1"/>
    <w:uiPriority w:val="0"/>
    <w:pPr>
      <w:ind w:left="420" w:leftChars="200"/>
    </w:p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uiPriority w:val="0"/>
    <w:tblPr>
      <w:tblCellMar>
        <w:top w:w="0" w:type="dxa"/>
        <w:left w:w="0" w:type="dxa"/>
        <w:bottom w:w="0" w:type="dxa"/>
        <w:right w:w="0" w:type="dxa"/>
      </w:tblCellMar>
    </w:tblPr>
  </w:style>
  <w:style w:type="table" w:customStyle="1" w:styleId="18">
    <w:name w:val="_Style 11"/>
    <w:basedOn w:val="16"/>
    <w:uiPriority w:val="0"/>
    <w:tblPr>
      <w:tblCellMar>
        <w:top w:w="0" w:type="dxa"/>
        <w:left w:w="0" w:type="dxa"/>
        <w:bottom w:w="0" w:type="dxa"/>
        <w:right w:w="0" w:type="dxa"/>
      </w:tblCellMar>
    </w:tblPr>
  </w:style>
  <w:style w:type="table" w:customStyle="1" w:styleId="19">
    <w:name w:val="_Style 12"/>
    <w:basedOn w:val="16"/>
    <w:qFormat/>
    <w:uiPriority w:val="0"/>
    <w:tblPr>
      <w:tblCellMar>
        <w:top w:w="0" w:type="dxa"/>
        <w:left w:w="0" w:type="dxa"/>
        <w:bottom w:w="0" w:type="dxa"/>
        <w:right w:w="0" w:type="dxa"/>
      </w:tblCellMar>
    </w:tblPr>
  </w:style>
  <w:style w:type="table" w:customStyle="1" w:styleId="20">
    <w:name w:val="_Style 13"/>
    <w:basedOn w:val="16"/>
    <w:uiPriority w:val="0"/>
    <w:tblPr>
      <w:tblCellMar>
        <w:top w:w="0" w:type="dxa"/>
        <w:left w:w="0" w:type="dxa"/>
        <w:bottom w:w="0" w:type="dxa"/>
        <w:right w:w="0" w:type="dxa"/>
      </w:tblCellMar>
    </w:tblPr>
  </w:style>
  <w:style w:type="table" w:customStyle="1" w:styleId="21">
    <w:name w:val="_Style 14"/>
    <w:basedOn w:val="16"/>
    <w:qFormat/>
    <w:uiPriority w:val="0"/>
    <w:tblPr/>
  </w:style>
  <w:style w:type="table" w:customStyle="1" w:styleId="22">
    <w:name w:val="_Style 15"/>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3">
    <w:name w:val="_Style 16"/>
    <w:basedOn w:val="16"/>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17"/>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5">
    <w:name w:val="_Style 18"/>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19"/>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7">
    <w:name w:val="_Style 20"/>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8">
    <w:name w:val="_Style 21"/>
    <w:basedOn w:val="16"/>
    <w:qFormat/>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9">
    <w:name w:val="_Style 22"/>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0">
    <w:name w:val="_Style 23"/>
    <w:basedOn w:val="16"/>
    <w:qFormat/>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1">
    <w:name w:val="_Style 24"/>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2">
    <w:name w:val="_Style 25"/>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3">
    <w:name w:val="_Style 26"/>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4">
    <w:name w:val="_Style 27"/>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5">
    <w:name w:val="_Style 28"/>
    <w:basedOn w:val="16"/>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6">
    <w:name w:val="_Style 29"/>
    <w:basedOn w:val="16"/>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Words>5755</Words>
  <Characters>37567</Characters>
  <TotalTime>8</TotalTime>
  <ScaleCrop>false</ScaleCrop>
  <LinksUpToDate>false</LinksUpToDate>
  <CharactersWithSpaces>42734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2026-10-26T06:57:59Z</dcterms:created>
  <dc:creator>DELL</dc:creator>
  <cp:lastModifiedBy>Gusti Mahendra</cp:lastModifiedBy>
  <dcterms:modified xsi:type="dcterms:W3CDTF">2026-10-26T07:10:42Z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 Framework v10.0.20290.1</vt:lpwstr>
  </property>
  <property fmtid="{D5CDD505-2E9C-101B-9397-08002B2CF9AE}" pid="3" name="Created">
    <vt:lpwstr>2026-09-24T00:00:00Z</vt:lpwstr>
  </property>
  <property fmtid="{D5CDD505-2E9C-101B-9397-08002B2CF9AE}" pid="4" name="Creator">
    <vt:lpwstr>Microsoft® Word 2021</vt:lpwstr>
  </property>
  <property fmtid="{D5CDD505-2E9C-101B-9397-08002B2CF9AE}" pid="5" name="LastSaved">
    <vt:lpwstr>2026-10-12T00:00:00Z</vt:lpwstr>
  </property>
  <property fmtid="{D5CDD505-2E9C-101B-9397-08002B2CF9AE}" pid="6" name="Producer">
    <vt:lpwstr>Microsoft® Word 2021</vt:lpwstr>
  </property>
  <property fmtid="{D5CDD505-2E9C-101B-9397-08002B2CF9AE}" pid="7" name="KSOTemplateDocerSaveRecord">
    <vt:lpwstr>eyJoZGlkIjoiM2I0YWYzMjMxMzlhMjhkYTlkNjFlNWU1YzM0ZTQ0NGMiLCJ1c2VySWQiOiI5Nzk1OTE1MTUzODcifQ==</vt:lpwstr>
  </property>
  <property fmtid="{D5CDD505-2E9C-101B-9397-08002B2CF9AE}" pid="8" name="KSOProductBuildVer">
    <vt:lpwstr>1033-12.1.0.29162</vt:lpwstr>
  </property>
  <property fmtid="{D5CDD505-2E9C-101B-9397-08002B2CF9AE}" pid="9" name="ICV">
    <vt:lpwstr>235716D2EAA94D95BAB995CDF8EA2C4B_13</vt:lpwstr>
  </property>
</Properties>
</file>